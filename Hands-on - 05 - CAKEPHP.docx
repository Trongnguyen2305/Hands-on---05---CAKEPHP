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CF914A">
      <w:pPr>
        <w:keepLines/>
        <w:spacing w:after="40"/>
        <w:ind w:firstLine="0"/>
        <w:jc w:val="center"/>
        <w:rPr>
          <w:b w:val="0"/>
          <w:bCs/>
        </w:rPr>
      </w:pPr>
      <w:r>
        <w:rPr>
          <w:b w:val="0"/>
          <w:bCs/>
        </w:rPr>
        <w:t>ĐẠI HỌC TRÀ VINH</w:t>
      </w:r>
    </w:p>
    <w:p w14:paraId="6EF4E693">
      <w:pPr>
        <w:keepLines/>
        <w:spacing w:after="40"/>
        <w:ind w:firstLine="0"/>
        <w:jc w:val="center"/>
      </w:pPr>
      <w:r>
        <w:rPr>
          <w:b/>
        </w:rPr>
        <w:t>TRƯỜNG KỸ THUẬT VÀ CÔNG NGHỆ</w:t>
      </w:r>
    </w:p>
    <w:p w14:paraId="78B5D5E3">
      <w:pPr>
        <w:spacing w:before="180" w:after="180"/>
        <w:ind w:firstLine="0"/>
        <w:jc w:val="center"/>
      </w:pPr>
      <w:r>
        <w:drawing>
          <wp:inline distT="0" distB="0" distL="114300" distR="114300">
            <wp:extent cx="1188720" cy="11887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3"/>
                    <a:stretch>
                      <a:fillRect/>
                    </a:stretch>
                  </pic:blipFill>
                  <pic:spPr>
                    <a:xfrm>
                      <a:off x="0" y="0"/>
                      <a:ext cx="1188720" cy="1188720"/>
                    </a:xfrm>
                    <a:prstGeom prst="rect">
                      <a:avLst/>
                    </a:prstGeom>
                  </pic:spPr>
                </pic:pic>
              </a:graphicData>
            </a:graphic>
          </wp:inline>
        </w:drawing>
      </w:r>
    </w:p>
    <w:p w14:paraId="7E6686E5">
      <w:pPr>
        <w:pStyle w:val="37"/>
        <w:keepLines w:val="0"/>
        <w:ind w:firstLine="0"/>
        <w:jc w:val="center"/>
        <w:rPr>
          <w:b w:val="0"/>
          <w:bCs/>
          <w:sz w:val="30"/>
          <w:szCs w:val="30"/>
        </w:rPr>
      </w:pPr>
      <w:r>
        <w:rPr>
          <w:b w:val="0"/>
          <w:bCs/>
          <w:sz w:val="30"/>
          <w:szCs w:val="30"/>
        </w:rPr>
        <w:t>TÀI LIỆU HƯỚNG DẪN KỸ THUẬT</w:t>
      </w:r>
    </w:p>
    <w:p w14:paraId="7A940015">
      <w:pPr>
        <w:keepLines/>
        <w:ind w:firstLine="0"/>
        <w:jc w:val="center"/>
      </w:pPr>
      <w:r>
        <w:t>TECHNICAL GUIDE – HANDS-ON</w:t>
      </w:r>
    </w:p>
    <w:p w14:paraId="153B5A5B">
      <w:pPr>
        <w:jc w:val="center"/>
        <w:rPr>
          <w:rFonts w:hint="default"/>
          <w:sz w:val="36"/>
          <w:szCs w:val="36"/>
          <w:lang w:val="vi-VN"/>
        </w:rPr>
      </w:pPr>
      <w:r>
        <w:rPr>
          <w:b/>
          <w:sz w:val="36"/>
          <w:szCs w:val="36"/>
        </w:rPr>
        <w:t xml:space="preserve">CÀI ĐẶT VÀ PHÁT TRIỂN ỨNG DỤNG WEB VỚI </w:t>
      </w:r>
      <w:r>
        <w:rPr>
          <w:rFonts w:hint="default"/>
          <w:b/>
          <w:sz w:val="36"/>
          <w:szCs w:val="36"/>
          <w:lang w:val="vi-VN"/>
        </w:rPr>
        <w:t>CAKEPHP</w:t>
      </w:r>
    </w:p>
    <w:p w14:paraId="21060278">
      <w:pPr>
        <w:jc w:val="center"/>
        <w:rPr>
          <w:rFonts w:hint="default"/>
          <w:b/>
          <w:bCs/>
          <w:i/>
          <w:iCs/>
          <w:szCs w:val="26"/>
          <w:lang w:val="vi-VN"/>
        </w:rPr>
      </w:pPr>
      <w:r>
        <w:rPr>
          <w:b/>
          <w:bCs/>
          <w:i/>
          <w:iCs/>
          <w:szCs w:val="26"/>
        </w:rPr>
        <w:t>Bài thực hành: Quản lý sách (CRUD) – bản</w:t>
      </w:r>
      <w:r>
        <w:rPr>
          <w:rFonts w:hint="default"/>
          <w:b/>
          <w:bCs/>
          <w:i/>
          <w:iCs/>
          <w:szCs w:val="26"/>
          <w:lang w:val="vi-VN"/>
        </w:rPr>
        <w:t>g Sách</w:t>
      </w:r>
    </w:p>
    <w:p w14:paraId="2D4A3E69">
      <w:pPr>
        <w:keepLines/>
        <w:ind w:firstLine="0"/>
        <w:jc w:val="center"/>
      </w:pPr>
    </w:p>
    <w:p w14:paraId="0A5B57AF">
      <w:pPr>
        <w:keepLines/>
        <w:spacing w:after="60"/>
        <w:ind w:firstLine="0"/>
        <w:jc w:val="both"/>
        <w:rPr>
          <w:sz w:val="26"/>
          <w:szCs w:val="26"/>
        </w:rPr>
      </w:pPr>
      <w:r>
        <w:rPr>
          <w:sz w:val="26"/>
          <w:szCs w:val="26"/>
        </w:rPr>
        <w:t>Học phần: Phát triển ứng dụng web với mã nguồn mở</w:t>
      </w:r>
    </w:p>
    <w:p w14:paraId="4B74D845">
      <w:pPr>
        <w:keepLines/>
        <w:spacing w:after="60"/>
        <w:ind w:firstLine="0"/>
        <w:jc w:val="both"/>
        <w:rPr>
          <w:sz w:val="26"/>
          <w:szCs w:val="26"/>
        </w:rPr>
      </w:pPr>
      <w:r>
        <w:rPr>
          <w:sz w:val="26"/>
          <w:szCs w:val="26"/>
        </w:rPr>
        <w:t>Nhóm:</w:t>
      </w:r>
      <w:r>
        <w:rPr>
          <w:rFonts w:hint="default"/>
          <w:sz w:val="26"/>
          <w:szCs w:val="26"/>
          <w:lang w:val="vi-VN"/>
        </w:rPr>
        <w:t>0</w:t>
      </w:r>
      <w:r>
        <w:rPr>
          <w:sz w:val="26"/>
          <w:szCs w:val="26"/>
        </w:rPr>
        <w:t xml:space="preserve">5                </w:t>
      </w:r>
    </w:p>
    <w:p w14:paraId="6634A2C0">
      <w:pPr>
        <w:keepLines/>
        <w:spacing w:after="60"/>
        <w:ind w:firstLine="0"/>
        <w:jc w:val="both"/>
        <w:rPr>
          <w:sz w:val="26"/>
          <w:szCs w:val="26"/>
        </w:rPr>
      </w:pPr>
      <w:r>
        <w:rPr>
          <w:rFonts w:hint="default"/>
          <w:sz w:val="26"/>
          <w:szCs w:val="26"/>
          <w:lang w:val="vi-VN"/>
        </w:rPr>
        <w:t>Lớp: DA23TTD</w:t>
      </w:r>
      <w:r>
        <w:rPr>
          <w:sz w:val="26"/>
          <w:szCs w:val="26"/>
        </w:rPr>
        <w:t xml:space="preserve">     </w:t>
      </w:r>
    </w:p>
    <w:p w14:paraId="78DDC972">
      <w:pPr>
        <w:keepLines/>
        <w:spacing w:after="20" w:line="360" w:lineRule="auto"/>
        <w:ind w:firstLine="0"/>
        <w:jc w:val="both"/>
        <w:rPr>
          <w:rFonts w:hint="default"/>
          <w:sz w:val="26"/>
          <w:szCs w:val="26"/>
          <w:lang w:val="vi-VN"/>
        </w:rPr>
      </w:pPr>
      <w:r>
        <w:rPr>
          <w:sz w:val="26"/>
          <w:szCs w:val="26"/>
        </w:rPr>
        <w:t>Nhóm trưởng</w:t>
      </w:r>
      <w:r>
        <w:rPr>
          <w:rFonts w:hint="default"/>
          <w:sz w:val="26"/>
          <w:szCs w:val="26"/>
          <w:lang w:val="vi-VN"/>
        </w:rPr>
        <w:t xml:space="preserve">: </w:t>
      </w:r>
      <w:r>
        <w:rPr>
          <w:sz w:val="26"/>
          <w:szCs w:val="26"/>
        </w:rPr>
        <w:t>Nguyễn Đức Trọng</w:t>
      </w:r>
      <w:r>
        <w:rPr>
          <w:rFonts w:hint="default"/>
          <w:sz w:val="26"/>
          <w:szCs w:val="26"/>
          <w:lang w:val="vi-VN"/>
        </w:rPr>
        <w:t xml:space="preserve"> MSSV: </w:t>
      </w:r>
      <w:r>
        <w:rPr>
          <w:sz w:val="26"/>
          <w:szCs w:val="26"/>
        </w:rPr>
        <w:t>110123195</w:t>
      </w:r>
    </w:p>
    <w:p w14:paraId="15FC51BB">
      <w:pPr>
        <w:keepLines/>
        <w:spacing w:after="20" w:line="360" w:lineRule="auto"/>
        <w:ind w:firstLine="0"/>
        <w:jc w:val="both"/>
        <w:rPr>
          <w:rFonts w:hint="default"/>
          <w:sz w:val="26"/>
          <w:szCs w:val="26"/>
          <w:lang w:val="vi-VN"/>
        </w:rPr>
      </w:pPr>
      <w:r>
        <w:rPr>
          <w:sz w:val="26"/>
          <w:szCs w:val="26"/>
        </w:rPr>
        <w:t>Thành viên</w:t>
      </w:r>
      <w:r>
        <w:rPr>
          <w:rFonts w:hint="default"/>
          <w:sz w:val="26"/>
          <w:szCs w:val="26"/>
          <w:lang w:val="vi-VN"/>
        </w:rPr>
        <w:t xml:space="preserve">: </w:t>
      </w:r>
      <w:r>
        <w:rPr>
          <w:sz w:val="26"/>
          <w:szCs w:val="26"/>
        </w:rPr>
        <w:t xml:space="preserve">Kim Ngọc Thuật </w:t>
      </w:r>
      <w:r>
        <w:rPr>
          <w:rFonts w:hint="default"/>
          <w:sz w:val="26"/>
          <w:szCs w:val="26"/>
          <w:lang w:val="vi-VN"/>
        </w:rPr>
        <w:t>MSSV:</w:t>
      </w:r>
      <w:r>
        <w:rPr>
          <w:sz w:val="26"/>
          <w:szCs w:val="26"/>
        </w:rPr>
        <w:t xml:space="preserve">110123051   </w:t>
      </w:r>
    </w:p>
    <w:p w14:paraId="1498F32F">
      <w:pPr>
        <w:keepLines/>
        <w:spacing w:after="20" w:line="360" w:lineRule="auto"/>
        <w:ind w:firstLine="0"/>
        <w:jc w:val="both"/>
        <w:rPr>
          <w:sz w:val="26"/>
          <w:szCs w:val="26"/>
        </w:rPr>
      </w:pPr>
      <w:r>
        <w:rPr>
          <w:sz w:val="26"/>
          <w:szCs w:val="26"/>
        </w:rPr>
        <w:t>Thành viên</w:t>
      </w:r>
      <w:r>
        <w:rPr>
          <w:rFonts w:hint="default"/>
          <w:sz w:val="26"/>
          <w:szCs w:val="26"/>
          <w:lang w:val="vi-VN"/>
        </w:rPr>
        <w:t xml:space="preserve">: </w:t>
      </w:r>
      <w:r>
        <w:rPr>
          <w:sz w:val="26"/>
          <w:szCs w:val="26"/>
        </w:rPr>
        <w:t xml:space="preserve">Đinh Thái Tài </w:t>
      </w:r>
      <w:r>
        <w:rPr>
          <w:rFonts w:hint="default"/>
          <w:sz w:val="26"/>
          <w:szCs w:val="26"/>
          <w:lang w:val="vi-VN"/>
        </w:rPr>
        <w:t>MSSV:</w:t>
      </w:r>
      <w:r>
        <w:rPr>
          <w:sz w:val="26"/>
          <w:szCs w:val="26"/>
        </w:rPr>
        <w:t xml:space="preserve">110123170  </w:t>
      </w:r>
    </w:p>
    <w:p w14:paraId="5E6F4786">
      <w:pPr>
        <w:keepLines/>
        <w:spacing w:after="20" w:line="360" w:lineRule="auto"/>
        <w:ind w:firstLine="0"/>
        <w:jc w:val="both"/>
        <w:rPr>
          <w:sz w:val="26"/>
          <w:szCs w:val="26"/>
        </w:rPr>
      </w:pPr>
      <w:r>
        <w:rPr>
          <w:sz w:val="26"/>
          <w:szCs w:val="26"/>
        </w:rPr>
        <w:t>Thành viên</w:t>
      </w:r>
      <w:r>
        <w:rPr>
          <w:rFonts w:hint="default"/>
          <w:sz w:val="26"/>
          <w:szCs w:val="26"/>
          <w:lang w:val="vi-VN"/>
        </w:rPr>
        <w:t xml:space="preserve">: </w:t>
      </w:r>
      <w:r>
        <w:rPr>
          <w:sz w:val="26"/>
          <w:szCs w:val="26"/>
        </w:rPr>
        <w:t xml:space="preserve">Lê Nhất Thiện </w:t>
      </w:r>
      <w:r>
        <w:rPr>
          <w:rFonts w:hint="default"/>
          <w:sz w:val="26"/>
          <w:szCs w:val="26"/>
          <w:lang w:val="vi-VN"/>
        </w:rPr>
        <w:t>MSSV:</w:t>
      </w:r>
      <w:r>
        <w:rPr>
          <w:sz w:val="26"/>
          <w:szCs w:val="26"/>
        </w:rPr>
        <w:t xml:space="preserve">110123180  </w:t>
      </w:r>
    </w:p>
    <w:p w14:paraId="7F859881">
      <w:pPr>
        <w:keepLines/>
        <w:spacing w:after="20" w:line="360" w:lineRule="auto"/>
        <w:ind w:firstLine="0"/>
        <w:jc w:val="both"/>
        <w:rPr>
          <w:sz w:val="26"/>
          <w:szCs w:val="26"/>
        </w:rPr>
      </w:pPr>
      <w:r>
        <w:rPr>
          <w:sz w:val="26"/>
          <w:szCs w:val="26"/>
        </w:rPr>
        <w:t>Thành viên</w:t>
      </w:r>
      <w:r>
        <w:rPr>
          <w:rFonts w:hint="default"/>
          <w:sz w:val="26"/>
          <w:szCs w:val="26"/>
          <w:lang w:val="vi-VN"/>
        </w:rPr>
        <w:t xml:space="preserve">: </w:t>
      </w:r>
      <w:r>
        <w:rPr>
          <w:sz w:val="26"/>
          <w:szCs w:val="26"/>
        </w:rPr>
        <w:t xml:space="preserve">Kim Thanh Tùng </w:t>
      </w:r>
      <w:r>
        <w:rPr>
          <w:rFonts w:hint="default"/>
          <w:sz w:val="26"/>
          <w:szCs w:val="26"/>
          <w:lang w:val="vi-VN"/>
        </w:rPr>
        <w:t>MSSV:</w:t>
      </w:r>
      <w:r>
        <w:rPr>
          <w:sz w:val="26"/>
          <w:szCs w:val="26"/>
        </w:rPr>
        <w:t>110123197</w:t>
      </w:r>
    </w:p>
    <w:p w14:paraId="3A85B5A2">
      <w:pPr>
        <w:keepLines/>
        <w:spacing w:after="20" w:line="360" w:lineRule="auto"/>
        <w:ind w:firstLine="0"/>
        <w:jc w:val="both"/>
        <w:rPr>
          <w:sz w:val="26"/>
          <w:szCs w:val="26"/>
        </w:rPr>
      </w:pPr>
      <w:r>
        <w:rPr>
          <w:sz w:val="26"/>
          <w:szCs w:val="26"/>
        </w:rPr>
        <w:t>Thành viên</w:t>
      </w:r>
      <w:r>
        <w:rPr>
          <w:rFonts w:hint="default"/>
          <w:sz w:val="26"/>
          <w:szCs w:val="26"/>
          <w:lang w:val="vi-VN"/>
        </w:rPr>
        <w:t xml:space="preserve">: </w:t>
      </w:r>
      <w:r>
        <w:rPr>
          <w:sz w:val="26"/>
          <w:szCs w:val="26"/>
        </w:rPr>
        <w:t>Trương Duy Tân</w:t>
      </w:r>
      <w:r>
        <w:rPr>
          <w:rFonts w:hint="default"/>
          <w:sz w:val="26"/>
          <w:szCs w:val="26"/>
          <w:lang w:val="vi-VN"/>
        </w:rPr>
        <w:t xml:space="preserve"> MSSV:</w:t>
      </w:r>
      <w:r>
        <w:rPr>
          <w:sz w:val="26"/>
          <w:szCs w:val="26"/>
        </w:rPr>
        <w:t xml:space="preserve">110123259   </w:t>
      </w:r>
    </w:p>
    <w:p w14:paraId="6ED28A0B">
      <w:pPr>
        <w:keepLines/>
        <w:spacing w:after="20" w:line="360" w:lineRule="auto"/>
        <w:ind w:firstLine="0"/>
        <w:jc w:val="both"/>
        <w:rPr>
          <w:sz w:val="26"/>
          <w:szCs w:val="26"/>
        </w:rPr>
      </w:pPr>
      <w:r>
        <w:rPr>
          <w:sz w:val="26"/>
          <w:szCs w:val="26"/>
        </w:rPr>
        <w:t>Thư ký</w:t>
      </w:r>
      <w:r>
        <w:rPr>
          <w:rFonts w:hint="default"/>
          <w:sz w:val="26"/>
          <w:szCs w:val="26"/>
          <w:lang w:val="vi-VN"/>
        </w:rPr>
        <w:t xml:space="preserve">: </w:t>
      </w:r>
      <w:r>
        <w:rPr>
          <w:sz w:val="26"/>
          <w:szCs w:val="26"/>
        </w:rPr>
        <w:t xml:space="preserve">Nguyễn Hữu Tiến </w:t>
      </w:r>
      <w:r>
        <w:rPr>
          <w:rFonts w:hint="default"/>
          <w:sz w:val="26"/>
          <w:szCs w:val="26"/>
          <w:lang w:val="vi-VN"/>
        </w:rPr>
        <w:t>MSSV:</w:t>
      </w:r>
      <w:r>
        <w:rPr>
          <w:sz w:val="26"/>
          <w:szCs w:val="26"/>
        </w:rPr>
        <w:t xml:space="preserve">110123185 </w:t>
      </w:r>
    </w:p>
    <w:p w14:paraId="521EFC2A">
      <w:pPr>
        <w:keepLines/>
        <w:spacing w:after="60"/>
        <w:ind w:firstLine="0"/>
        <w:jc w:val="both"/>
        <w:rPr>
          <w:sz w:val="26"/>
          <w:szCs w:val="26"/>
        </w:rPr>
      </w:pPr>
      <w:r>
        <w:rPr>
          <w:sz w:val="26"/>
          <w:szCs w:val="26"/>
        </w:rPr>
        <w:t>Framework: CakePHP 4.6.5</w:t>
      </w:r>
    </w:p>
    <w:p w14:paraId="212AE469">
      <w:pPr>
        <w:keepLines/>
        <w:spacing w:after="20" w:line="240" w:lineRule="auto"/>
        <w:ind w:firstLine="0"/>
        <w:jc w:val="both"/>
        <w:rPr>
          <w:sz w:val="26"/>
          <w:szCs w:val="26"/>
        </w:rPr>
      </w:pPr>
    </w:p>
    <w:p w14:paraId="6AC8E3F7">
      <w:pPr>
        <w:keepLines/>
        <w:spacing w:after="20" w:line="240" w:lineRule="auto"/>
        <w:ind w:firstLine="0"/>
        <w:jc w:val="both"/>
        <w:rPr>
          <w:sz w:val="26"/>
          <w:szCs w:val="26"/>
        </w:rPr>
      </w:pPr>
    </w:p>
    <w:p w14:paraId="573E2F1A">
      <w:pPr>
        <w:keepLines/>
        <w:spacing w:after="20" w:line="240" w:lineRule="auto"/>
        <w:ind w:firstLine="0"/>
        <w:jc w:val="both"/>
        <w:rPr>
          <w:sz w:val="26"/>
          <w:szCs w:val="26"/>
        </w:rPr>
      </w:pPr>
    </w:p>
    <w:p w14:paraId="76F30881">
      <w:pPr>
        <w:keepLines/>
        <w:spacing w:after="20" w:line="240" w:lineRule="auto"/>
        <w:ind w:firstLine="0"/>
        <w:jc w:val="both"/>
        <w:rPr>
          <w:sz w:val="26"/>
          <w:szCs w:val="26"/>
        </w:rPr>
      </w:pPr>
    </w:p>
    <w:p w14:paraId="601D287F">
      <w:pPr>
        <w:keepLines/>
        <w:spacing w:after="20" w:line="240" w:lineRule="auto"/>
        <w:ind w:firstLine="0"/>
        <w:jc w:val="both"/>
        <w:rPr>
          <w:sz w:val="26"/>
          <w:szCs w:val="26"/>
        </w:rPr>
      </w:pPr>
    </w:p>
    <w:p w14:paraId="48D4C097">
      <w:pPr>
        <w:keepLines/>
        <w:spacing w:after="20" w:line="240" w:lineRule="auto"/>
        <w:ind w:firstLine="0"/>
        <w:jc w:val="both"/>
        <w:rPr>
          <w:sz w:val="26"/>
          <w:szCs w:val="26"/>
        </w:rPr>
      </w:pPr>
    </w:p>
    <w:p w14:paraId="678DA9B1">
      <w:pPr>
        <w:keepLines/>
        <w:spacing w:before="240"/>
        <w:ind w:firstLine="0"/>
        <w:jc w:val="center"/>
      </w:pPr>
      <w:r>
        <w:t>Vĩnh Long, tháng 10 năm 2026</w:t>
      </w:r>
    </w:p>
    <w:p w14:paraId="6F77CB88">
      <w:pPr>
        <w:sectPr>
          <w:headerReference r:id="rId5" w:type="first"/>
          <w:footerReference r:id="rId7" w:type="first"/>
          <w:footerReference r:id="rId6" w:type="default"/>
          <w:pgSz w:w="12240" w:h="15840"/>
          <w:pgMar w:top="1080" w:right="1224" w:bottom="1008" w:left="1440" w:header="360" w:footer="432" w:gutter="0"/>
          <w:pgNumType w:fmt="lowerRoman" w:start="1"/>
          <w:cols w:space="720" w:num="1"/>
          <w:docGrid w:linePitch="360" w:charSpace="0"/>
        </w:sectPr>
      </w:pPr>
    </w:p>
    <w:p w14:paraId="12ABE0C5">
      <w:pPr>
        <w:pStyle w:val="37"/>
        <w:keepLines w:val="0"/>
        <w:jc w:val="center"/>
        <w:outlineLvl w:val="0"/>
      </w:pPr>
      <w:bookmarkStart w:id="0" w:name="_Toc2254"/>
      <w:r>
        <w:t>MỤC LỤC</w:t>
      </w:r>
      <w:bookmarkEnd w:id="0"/>
    </w:p>
    <w:p w14:paraId="512DFC5B">
      <w:pPr>
        <w:pStyle w:val="38"/>
        <w:tabs>
          <w:tab w:val="right" w:leader="dot" w:pos="9576"/>
        </w:tabs>
      </w:pPr>
      <w:r>
        <w:fldChar w:fldCharType="begin"/>
      </w:r>
      <w:r>
        <w:instrText xml:space="preserve">TOC \o "1-3" \h \u </w:instrText>
      </w:r>
      <w:r>
        <w:fldChar w:fldCharType="separate"/>
      </w:r>
      <w:r>
        <w:fldChar w:fldCharType="begin"/>
      </w:r>
      <w:r>
        <w:instrText xml:space="preserve"> HYPERLINK \l _Toc2254 </w:instrText>
      </w:r>
      <w:r>
        <w:fldChar w:fldCharType="separate"/>
      </w:r>
      <w:r>
        <w:t>MỤC LỤC</w:t>
      </w:r>
      <w:r>
        <w:tab/>
      </w:r>
      <w:r>
        <w:fldChar w:fldCharType="begin"/>
      </w:r>
      <w:r>
        <w:instrText xml:space="preserve"> PAGEREF _Toc2254 \h </w:instrText>
      </w:r>
      <w:r>
        <w:fldChar w:fldCharType="separate"/>
      </w:r>
      <w:r>
        <w:t>ii</w:t>
      </w:r>
      <w:r>
        <w:fldChar w:fldCharType="end"/>
      </w:r>
      <w:r>
        <w:fldChar w:fldCharType="end"/>
      </w:r>
    </w:p>
    <w:p w14:paraId="50FE4E9F">
      <w:pPr>
        <w:pStyle w:val="38"/>
        <w:tabs>
          <w:tab w:val="right" w:leader="dot" w:pos="9576"/>
        </w:tabs>
      </w:pPr>
      <w:r>
        <w:fldChar w:fldCharType="begin"/>
      </w:r>
      <w:r>
        <w:instrText xml:space="preserve"> HYPERLINK \l _Toc30228 </w:instrText>
      </w:r>
      <w:r>
        <w:fldChar w:fldCharType="separate"/>
      </w:r>
      <w:r>
        <w:t>MỤC LỤC</w:t>
      </w:r>
      <w:r>
        <w:rPr>
          <w:rFonts w:hint="default"/>
          <w:lang w:val="vi-VN"/>
        </w:rPr>
        <w:t xml:space="preserve"> BẢNG BIỂU VÀ HÌNH ẢNH</w:t>
      </w:r>
      <w:r>
        <w:tab/>
      </w:r>
      <w:r>
        <w:fldChar w:fldCharType="begin"/>
      </w:r>
      <w:r>
        <w:instrText xml:space="preserve"> PAGEREF _Toc30228 \h </w:instrText>
      </w:r>
      <w:r>
        <w:fldChar w:fldCharType="separate"/>
      </w:r>
      <w:r>
        <w:t>iv</w:t>
      </w:r>
      <w:r>
        <w:fldChar w:fldCharType="end"/>
      </w:r>
      <w:r>
        <w:fldChar w:fldCharType="end"/>
      </w:r>
    </w:p>
    <w:p w14:paraId="0D095C30">
      <w:pPr>
        <w:pStyle w:val="38"/>
        <w:tabs>
          <w:tab w:val="right" w:leader="dot" w:pos="9576"/>
        </w:tabs>
      </w:pPr>
      <w:r>
        <w:fldChar w:fldCharType="begin"/>
      </w:r>
      <w:r>
        <w:instrText xml:space="preserve"> HYPERLINK \l _Toc20159 </w:instrText>
      </w:r>
      <w:r>
        <w:fldChar w:fldCharType="separate"/>
      </w:r>
      <w:r>
        <w:rPr>
          <w:szCs w:val="26"/>
        </w:rPr>
        <w:t>1</w:t>
      </w:r>
      <w:r>
        <w:rPr>
          <w:rFonts w:hint="default"/>
          <w:szCs w:val="26"/>
          <w:lang w:val="vi-VN"/>
        </w:rPr>
        <w:t>.</w:t>
      </w:r>
      <w:r>
        <w:rPr>
          <w:szCs w:val="26"/>
        </w:rPr>
        <w:t xml:space="preserve"> Giới thiệu và mục tiêu</w:t>
      </w:r>
      <w:r>
        <w:tab/>
      </w:r>
      <w:r>
        <w:fldChar w:fldCharType="begin"/>
      </w:r>
      <w:r>
        <w:instrText xml:space="preserve"> PAGEREF _Toc20159 \h </w:instrText>
      </w:r>
      <w:r>
        <w:fldChar w:fldCharType="separate"/>
      </w:r>
      <w:r>
        <w:t>1</w:t>
      </w:r>
      <w:r>
        <w:fldChar w:fldCharType="end"/>
      </w:r>
      <w:r>
        <w:fldChar w:fldCharType="end"/>
      </w:r>
    </w:p>
    <w:p w14:paraId="653FF342">
      <w:pPr>
        <w:pStyle w:val="39"/>
        <w:tabs>
          <w:tab w:val="right" w:leader="dot" w:pos="9576"/>
        </w:tabs>
      </w:pPr>
      <w:r>
        <w:fldChar w:fldCharType="begin"/>
      </w:r>
      <w:r>
        <w:instrText xml:space="preserve"> HYPERLINK \l _Toc32697 </w:instrText>
      </w:r>
      <w:r>
        <w:fldChar w:fldCharType="separate"/>
      </w:r>
      <w:r>
        <w:t>1.1 Phạm vi</w:t>
      </w:r>
      <w:r>
        <w:tab/>
      </w:r>
      <w:r>
        <w:fldChar w:fldCharType="begin"/>
      </w:r>
      <w:r>
        <w:instrText xml:space="preserve"> PAGEREF _Toc32697 \h </w:instrText>
      </w:r>
      <w:r>
        <w:fldChar w:fldCharType="separate"/>
      </w:r>
      <w:r>
        <w:t>1</w:t>
      </w:r>
      <w:r>
        <w:fldChar w:fldCharType="end"/>
      </w:r>
      <w:r>
        <w:fldChar w:fldCharType="end"/>
      </w:r>
    </w:p>
    <w:p w14:paraId="284CE4F8">
      <w:pPr>
        <w:pStyle w:val="39"/>
        <w:tabs>
          <w:tab w:val="right" w:leader="dot" w:pos="9576"/>
        </w:tabs>
      </w:pPr>
      <w:r>
        <w:fldChar w:fldCharType="begin"/>
      </w:r>
      <w:r>
        <w:instrText xml:space="preserve"> HYPERLINK \l _Toc9865 </w:instrText>
      </w:r>
      <w:r>
        <w:fldChar w:fldCharType="separate"/>
      </w:r>
      <w:r>
        <w:t>1.2 Kết quả đầu ra</w:t>
      </w:r>
      <w:r>
        <w:tab/>
      </w:r>
      <w:r>
        <w:fldChar w:fldCharType="begin"/>
      </w:r>
      <w:r>
        <w:instrText xml:space="preserve"> PAGEREF _Toc9865 \h </w:instrText>
      </w:r>
      <w:r>
        <w:fldChar w:fldCharType="separate"/>
      </w:r>
      <w:r>
        <w:t>1</w:t>
      </w:r>
      <w:r>
        <w:fldChar w:fldCharType="end"/>
      </w:r>
      <w:r>
        <w:fldChar w:fldCharType="end"/>
      </w:r>
    </w:p>
    <w:p w14:paraId="34ECEDE7">
      <w:pPr>
        <w:pStyle w:val="39"/>
        <w:tabs>
          <w:tab w:val="right" w:leader="dot" w:pos="9576"/>
        </w:tabs>
      </w:pPr>
      <w:r>
        <w:fldChar w:fldCharType="begin"/>
      </w:r>
      <w:r>
        <w:instrText xml:space="preserve"> HYPERLINK \l _Toc1229 </w:instrText>
      </w:r>
      <w:r>
        <w:fldChar w:fldCharType="separate"/>
      </w:r>
      <w:r>
        <w:t>1.3 Luồng xử lý MVC</w:t>
      </w:r>
      <w:r>
        <w:tab/>
      </w:r>
      <w:r>
        <w:fldChar w:fldCharType="begin"/>
      </w:r>
      <w:r>
        <w:instrText xml:space="preserve"> PAGEREF _Toc1229 \h </w:instrText>
      </w:r>
      <w:r>
        <w:fldChar w:fldCharType="separate"/>
      </w:r>
      <w:r>
        <w:t>1</w:t>
      </w:r>
      <w:r>
        <w:fldChar w:fldCharType="end"/>
      </w:r>
      <w:r>
        <w:fldChar w:fldCharType="end"/>
      </w:r>
    </w:p>
    <w:p w14:paraId="26E6501C">
      <w:pPr>
        <w:pStyle w:val="38"/>
        <w:tabs>
          <w:tab w:val="right" w:leader="dot" w:pos="9576"/>
        </w:tabs>
      </w:pPr>
      <w:r>
        <w:fldChar w:fldCharType="begin"/>
      </w:r>
      <w:r>
        <w:instrText xml:space="preserve"> HYPERLINK \l _Toc12827 </w:instrText>
      </w:r>
      <w:r>
        <w:fldChar w:fldCharType="separate"/>
      </w:r>
      <w:r>
        <w:rPr>
          <w:szCs w:val="26"/>
        </w:rPr>
        <w:t>2</w:t>
      </w:r>
      <w:r>
        <w:rPr>
          <w:rFonts w:hint="default"/>
          <w:szCs w:val="26"/>
          <w:lang w:val="vi-VN"/>
        </w:rPr>
        <w:t>.</w:t>
      </w:r>
      <w:r>
        <w:rPr>
          <w:szCs w:val="26"/>
        </w:rPr>
        <w:t xml:space="preserve"> Chuẩn bị môi trường và kiểm tra cài đặt</w:t>
      </w:r>
      <w:r>
        <w:tab/>
      </w:r>
      <w:r>
        <w:fldChar w:fldCharType="begin"/>
      </w:r>
      <w:r>
        <w:instrText xml:space="preserve"> PAGEREF _Toc12827 \h </w:instrText>
      </w:r>
      <w:r>
        <w:fldChar w:fldCharType="separate"/>
      </w:r>
      <w:r>
        <w:t>2</w:t>
      </w:r>
      <w:r>
        <w:fldChar w:fldCharType="end"/>
      </w:r>
      <w:r>
        <w:fldChar w:fldCharType="end"/>
      </w:r>
    </w:p>
    <w:p w14:paraId="5F0D7716">
      <w:pPr>
        <w:pStyle w:val="39"/>
        <w:tabs>
          <w:tab w:val="right" w:leader="dot" w:pos="9576"/>
        </w:tabs>
      </w:pPr>
      <w:r>
        <w:fldChar w:fldCharType="begin"/>
      </w:r>
      <w:r>
        <w:instrText xml:space="preserve"> HYPERLINK \l _Toc20821 </w:instrText>
      </w:r>
      <w:r>
        <w:fldChar w:fldCharType="separate"/>
      </w:r>
      <w:r>
        <w:rPr>
          <w:szCs w:val="26"/>
        </w:rPr>
        <w:t>2.1 Chuẩn bị môi trường</w:t>
      </w:r>
      <w:r>
        <w:tab/>
      </w:r>
      <w:r>
        <w:fldChar w:fldCharType="begin"/>
      </w:r>
      <w:r>
        <w:instrText xml:space="preserve"> PAGEREF _Toc20821 \h </w:instrText>
      </w:r>
      <w:r>
        <w:fldChar w:fldCharType="separate"/>
      </w:r>
      <w:r>
        <w:t>2</w:t>
      </w:r>
      <w:r>
        <w:fldChar w:fldCharType="end"/>
      </w:r>
      <w:r>
        <w:fldChar w:fldCharType="end"/>
      </w:r>
    </w:p>
    <w:p w14:paraId="01E12DAF">
      <w:pPr>
        <w:pStyle w:val="39"/>
        <w:tabs>
          <w:tab w:val="right" w:leader="dot" w:pos="9576"/>
        </w:tabs>
      </w:pPr>
      <w:r>
        <w:fldChar w:fldCharType="begin"/>
      </w:r>
      <w:r>
        <w:instrText xml:space="preserve"> HYPERLINK \l _Toc16361 </w:instrText>
      </w:r>
      <w:r>
        <w:fldChar w:fldCharType="separate"/>
      </w:r>
      <w:r>
        <w:t>2.2 Kiểm tra cài đặt</w:t>
      </w:r>
      <w:r>
        <w:tab/>
      </w:r>
      <w:r>
        <w:fldChar w:fldCharType="begin"/>
      </w:r>
      <w:r>
        <w:instrText xml:space="preserve"> PAGEREF _Toc16361 \h </w:instrText>
      </w:r>
      <w:r>
        <w:fldChar w:fldCharType="separate"/>
      </w:r>
      <w:r>
        <w:t>3</w:t>
      </w:r>
      <w:r>
        <w:fldChar w:fldCharType="end"/>
      </w:r>
      <w:r>
        <w:fldChar w:fldCharType="end"/>
      </w:r>
    </w:p>
    <w:p w14:paraId="591E743B">
      <w:pPr>
        <w:pStyle w:val="38"/>
        <w:tabs>
          <w:tab w:val="right" w:leader="dot" w:pos="9576"/>
        </w:tabs>
      </w:pPr>
      <w:r>
        <w:fldChar w:fldCharType="begin"/>
      </w:r>
      <w:r>
        <w:instrText xml:space="preserve"> HYPERLINK \l _Toc2646 </w:instrText>
      </w:r>
      <w:r>
        <w:fldChar w:fldCharType="separate"/>
      </w:r>
      <w:r>
        <w:rPr>
          <w:szCs w:val="26"/>
        </w:rPr>
        <w:t>3</w:t>
      </w:r>
      <w:r>
        <w:rPr>
          <w:rFonts w:hint="default"/>
          <w:szCs w:val="26"/>
          <w:lang w:val="vi-VN"/>
        </w:rPr>
        <w:t>.</w:t>
      </w:r>
      <w:r>
        <w:rPr>
          <w:szCs w:val="26"/>
        </w:rPr>
        <w:t xml:space="preserve"> Cài đặt và khởi tạo dự án</w:t>
      </w:r>
      <w:r>
        <w:tab/>
      </w:r>
      <w:r>
        <w:fldChar w:fldCharType="begin"/>
      </w:r>
      <w:r>
        <w:instrText xml:space="preserve"> PAGEREF _Toc2646 \h </w:instrText>
      </w:r>
      <w:r>
        <w:fldChar w:fldCharType="separate"/>
      </w:r>
      <w:r>
        <w:t>4</w:t>
      </w:r>
      <w:r>
        <w:fldChar w:fldCharType="end"/>
      </w:r>
      <w:r>
        <w:fldChar w:fldCharType="end"/>
      </w:r>
    </w:p>
    <w:p w14:paraId="505BF892">
      <w:pPr>
        <w:pStyle w:val="39"/>
        <w:tabs>
          <w:tab w:val="right" w:leader="dot" w:pos="9576"/>
        </w:tabs>
      </w:pPr>
      <w:r>
        <w:fldChar w:fldCharType="begin"/>
      </w:r>
      <w:r>
        <w:instrText xml:space="preserve"> HYPERLINK \l _Toc14274 </w:instrText>
      </w:r>
      <w:r>
        <w:fldChar w:fldCharType="separate"/>
      </w:r>
      <w:r>
        <w:rPr>
          <w:szCs w:val="26"/>
        </w:rPr>
        <w:t>3.1 Tạo và chạy dự án CakePHP</w:t>
      </w:r>
      <w:r>
        <w:tab/>
      </w:r>
      <w:r>
        <w:fldChar w:fldCharType="begin"/>
      </w:r>
      <w:r>
        <w:instrText xml:space="preserve"> PAGEREF _Toc14274 \h </w:instrText>
      </w:r>
      <w:r>
        <w:fldChar w:fldCharType="separate"/>
      </w:r>
      <w:r>
        <w:t>4</w:t>
      </w:r>
      <w:r>
        <w:fldChar w:fldCharType="end"/>
      </w:r>
      <w:r>
        <w:fldChar w:fldCharType="end"/>
      </w:r>
    </w:p>
    <w:p w14:paraId="3B649C15">
      <w:pPr>
        <w:pStyle w:val="40"/>
        <w:tabs>
          <w:tab w:val="right" w:leader="dot" w:pos="9576"/>
        </w:tabs>
      </w:pPr>
      <w:r>
        <w:fldChar w:fldCharType="begin"/>
      </w:r>
      <w:r>
        <w:instrText xml:space="preserve"> HYPERLINK \l _Toc23511 </w:instrText>
      </w:r>
      <w:r>
        <w:fldChar w:fldCharType="separate"/>
      </w:r>
      <w:r>
        <w:t>Bước 1 Mở thư mục chứa dự án</w:t>
      </w:r>
      <w:r>
        <w:tab/>
      </w:r>
      <w:r>
        <w:fldChar w:fldCharType="begin"/>
      </w:r>
      <w:r>
        <w:instrText xml:space="preserve"> PAGEREF _Toc23511 \h </w:instrText>
      </w:r>
      <w:r>
        <w:fldChar w:fldCharType="separate"/>
      </w:r>
      <w:r>
        <w:t>4</w:t>
      </w:r>
      <w:r>
        <w:fldChar w:fldCharType="end"/>
      </w:r>
      <w:r>
        <w:fldChar w:fldCharType="end"/>
      </w:r>
    </w:p>
    <w:p w14:paraId="76917844">
      <w:pPr>
        <w:pStyle w:val="40"/>
        <w:tabs>
          <w:tab w:val="right" w:leader="dot" w:pos="9576"/>
        </w:tabs>
      </w:pPr>
      <w:r>
        <w:fldChar w:fldCharType="begin"/>
      </w:r>
      <w:r>
        <w:instrText xml:space="preserve"> HYPERLINK \l _Toc13114 </w:instrText>
      </w:r>
      <w:r>
        <w:fldChar w:fldCharType="separate"/>
      </w:r>
      <w:r>
        <w:t>Bước 2 Tạo dự án và xử lý phụ thuộc</w:t>
      </w:r>
      <w:r>
        <w:tab/>
      </w:r>
      <w:r>
        <w:fldChar w:fldCharType="begin"/>
      </w:r>
      <w:r>
        <w:instrText xml:space="preserve"> PAGEREF _Toc13114 \h </w:instrText>
      </w:r>
      <w:r>
        <w:fldChar w:fldCharType="separate"/>
      </w:r>
      <w:r>
        <w:t>4</w:t>
      </w:r>
      <w:r>
        <w:fldChar w:fldCharType="end"/>
      </w:r>
      <w:r>
        <w:fldChar w:fldCharType="end"/>
      </w:r>
    </w:p>
    <w:p w14:paraId="743CE4B1">
      <w:pPr>
        <w:pStyle w:val="40"/>
        <w:tabs>
          <w:tab w:val="right" w:leader="dot" w:pos="9576"/>
        </w:tabs>
      </w:pPr>
      <w:r>
        <w:fldChar w:fldCharType="begin"/>
      </w:r>
      <w:r>
        <w:instrText xml:space="preserve"> HYPERLINK \l _Toc18463 </w:instrText>
      </w:r>
      <w:r>
        <w:fldChar w:fldCharType="separate"/>
      </w:r>
      <w:r>
        <w:t>Bước 3 Chạy máy chủ phát triển</w:t>
      </w:r>
      <w:r>
        <w:tab/>
      </w:r>
      <w:r>
        <w:fldChar w:fldCharType="begin"/>
      </w:r>
      <w:r>
        <w:instrText xml:space="preserve"> PAGEREF _Toc18463 \h </w:instrText>
      </w:r>
      <w:r>
        <w:fldChar w:fldCharType="separate"/>
      </w:r>
      <w:r>
        <w:t>5</w:t>
      </w:r>
      <w:r>
        <w:fldChar w:fldCharType="end"/>
      </w:r>
      <w:r>
        <w:fldChar w:fldCharType="end"/>
      </w:r>
    </w:p>
    <w:p w14:paraId="0374A78B">
      <w:pPr>
        <w:pStyle w:val="39"/>
        <w:tabs>
          <w:tab w:val="right" w:leader="dot" w:pos="9576"/>
        </w:tabs>
      </w:pPr>
      <w:r>
        <w:fldChar w:fldCharType="begin"/>
      </w:r>
      <w:r>
        <w:instrText xml:space="preserve"> HYPERLINK \l _Toc18038 </w:instrText>
      </w:r>
      <w:r>
        <w:fldChar w:fldCharType="separate"/>
      </w:r>
      <w:r>
        <w:t>3.2 Kiểm tra cấu trúc thư mục</w:t>
      </w:r>
      <w:r>
        <w:tab/>
      </w:r>
      <w:r>
        <w:fldChar w:fldCharType="begin"/>
      </w:r>
      <w:r>
        <w:instrText xml:space="preserve"> PAGEREF _Toc18038 \h </w:instrText>
      </w:r>
      <w:r>
        <w:fldChar w:fldCharType="separate"/>
      </w:r>
      <w:r>
        <w:t>6</w:t>
      </w:r>
      <w:r>
        <w:fldChar w:fldCharType="end"/>
      </w:r>
      <w:r>
        <w:fldChar w:fldCharType="end"/>
      </w:r>
    </w:p>
    <w:p w14:paraId="017D82FC">
      <w:pPr>
        <w:pStyle w:val="38"/>
        <w:tabs>
          <w:tab w:val="right" w:leader="dot" w:pos="9576"/>
        </w:tabs>
      </w:pPr>
      <w:r>
        <w:fldChar w:fldCharType="begin"/>
      </w:r>
      <w:r>
        <w:instrText xml:space="preserve"> HYPERLINK \l _Toc10700 </w:instrText>
      </w:r>
      <w:r>
        <w:fldChar w:fldCharType="separate"/>
      </w:r>
      <w:r>
        <w:rPr>
          <w:szCs w:val="26"/>
        </w:rPr>
        <w:t>4</w:t>
      </w:r>
      <w:r>
        <w:rPr>
          <w:rFonts w:hint="default"/>
          <w:szCs w:val="26"/>
          <w:lang w:val="vi-VN"/>
        </w:rPr>
        <w:t>.</w:t>
      </w:r>
      <w:r>
        <w:rPr>
          <w:szCs w:val="26"/>
        </w:rPr>
        <w:t xml:space="preserve"> Thiết kế dữ liệu và cấu hình kết nối</w:t>
      </w:r>
      <w:r>
        <w:tab/>
      </w:r>
      <w:r>
        <w:fldChar w:fldCharType="begin"/>
      </w:r>
      <w:r>
        <w:instrText xml:space="preserve"> PAGEREF _Toc10700 \h </w:instrText>
      </w:r>
      <w:r>
        <w:fldChar w:fldCharType="separate"/>
      </w:r>
      <w:r>
        <w:t>7</w:t>
      </w:r>
      <w:r>
        <w:fldChar w:fldCharType="end"/>
      </w:r>
      <w:r>
        <w:fldChar w:fldCharType="end"/>
      </w:r>
    </w:p>
    <w:p w14:paraId="498EDA08">
      <w:pPr>
        <w:pStyle w:val="39"/>
        <w:tabs>
          <w:tab w:val="right" w:leader="dot" w:pos="9576"/>
        </w:tabs>
      </w:pPr>
      <w:r>
        <w:fldChar w:fldCharType="begin"/>
      </w:r>
      <w:r>
        <w:instrText xml:space="preserve"> HYPERLINK \l _Toc25704 </w:instrText>
      </w:r>
      <w:r>
        <w:fldChar w:fldCharType="separate"/>
      </w:r>
      <w:r>
        <w:rPr>
          <w:szCs w:val="26"/>
        </w:rPr>
        <w:t>4.1 Thiết kế bảng sach và users</w:t>
      </w:r>
      <w:r>
        <w:tab/>
      </w:r>
      <w:r>
        <w:fldChar w:fldCharType="begin"/>
      </w:r>
      <w:r>
        <w:instrText xml:space="preserve"> PAGEREF _Toc25704 \h </w:instrText>
      </w:r>
      <w:r>
        <w:fldChar w:fldCharType="separate"/>
      </w:r>
      <w:r>
        <w:t>7</w:t>
      </w:r>
      <w:r>
        <w:fldChar w:fldCharType="end"/>
      </w:r>
      <w:r>
        <w:fldChar w:fldCharType="end"/>
      </w:r>
    </w:p>
    <w:p w14:paraId="7742A1E4">
      <w:pPr>
        <w:pStyle w:val="39"/>
        <w:tabs>
          <w:tab w:val="right" w:leader="dot" w:pos="9576"/>
        </w:tabs>
      </w:pPr>
      <w:r>
        <w:fldChar w:fldCharType="begin"/>
      </w:r>
      <w:r>
        <w:instrText xml:space="preserve"> HYPERLINK \l _Toc18353 </w:instrText>
      </w:r>
      <w:r>
        <w:fldChar w:fldCharType="separate"/>
      </w:r>
      <w:r>
        <w:t>4.2 Tạo cơ sở dữ liệu và bảng</w:t>
      </w:r>
      <w:r>
        <w:tab/>
      </w:r>
      <w:r>
        <w:fldChar w:fldCharType="begin"/>
      </w:r>
      <w:r>
        <w:instrText xml:space="preserve"> PAGEREF _Toc18353 \h </w:instrText>
      </w:r>
      <w:r>
        <w:fldChar w:fldCharType="separate"/>
      </w:r>
      <w:r>
        <w:t>8</w:t>
      </w:r>
      <w:r>
        <w:fldChar w:fldCharType="end"/>
      </w:r>
      <w:r>
        <w:fldChar w:fldCharType="end"/>
      </w:r>
    </w:p>
    <w:p w14:paraId="68D8DE50">
      <w:pPr>
        <w:pStyle w:val="39"/>
        <w:tabs>
          <w:tab w:val="right" w:leader="dot" w:pos="9576"/>
        </w:tabs>
      </w:pPr>
      <w:r>
        <w:fldChar w:fldCharType="begin"/>
      </w:r>
      <w:r>
        <w:instrText xml:space="preserve"> HYPERLINK \l _Toc25005 </w:instrText>
      </w:r>
      <w:r>
        <w:fldChar w:fldCharType="separate"/>
      </w:r>
      <w:r>
        <w:t>4.3 Cấu hình kết nối trong app_local.php</w:t>
      </w:r>
      <w:r>
        <w:tab/>
      </w:r>
      <w:r>
        <w:fldChar w:fldCharType="begin"/>
      </w:r>
      <w:r>
        <w:instrText xml:space="preserve"> PAGEREF _Toc25005 \h </w:instrText>
      </w:r>
      <w:r>
        <w:fldChar w:fldCharType="separate"/>
      </w:r>
      <w:r>
        <w:t>10</w:t>
      </w:r>
      <w:r>
        <w:fldChar w:fldCharType="end"/>
      </w:r>
      <w:r>
        <w:fldChar w:fldCharType="end"/>
      </w:r>
    </w:p>
    <w:p w14:paraId="691A9EF3">
      <w:pPr>
        <w:pStyle w:val="38"/>
        <w:tabs>
          <w:tab w:val="right" w:leader="dot" w:pos="9576"/>
        </w:tabs>
      </w:pPr>
      <w:r>
        <w:fldChar w:fldCharType="begin"/>
      </w:r>
      <w:r>
        <w:instrText xml:space="preserve"> HYPERLINK \l _Toc4258 </w:instrText>
      </w:r>
      <w:r>
        <w:fldChar w:fldCharType="separate"/>
      </w:r>
      <w:r>
        <w:rPr>
          <w:szCs w:val="26"/>
        </w:rPr>
        <w:t>5</w:t>
      </w:r>
      <w:r>
        <w:rPr>
          <w:rFonts w:hint="default"/>
          <w:szCs w:val="26"/>
          <w:lang w:val="vi-VN"/>
        </w:rPr>
        <w:t>.</w:t>
      </w:r>
      <w:r>
        <w:rPr>
          <w:szCs w:val="26"/>
        </w:rPr>
        <w:t xml:space="preserve"> Tạo Model và quản lý cấu trúc bảng</w:t>
      </w:r>
      <w:r>
        <w:tab/>
      </w:r>
      <w:r>
        <w:fldChar w:fldCharType="begin"/>
      </w:r>
      <w:r>
        <w:instrText xml:space="preserve"> PAGEREF _Toc4258 \h </w:instrText>
      </w:r>
      <w:r>
        <w:fldChar w:fldCharType="separate"/>
      </w:r>
      <w:r>
        <w:t>11</w:t>
      </w:r>
      <w:r>
        <w:fldChar w:fldCharType="end"/>
      </w:r>
      <w:r>
        <w:fldChar w:fldCharType="end"/>
      </w:r>
    </w:p>
    <w:p w14:paraId="1EA75349">
      <w:pPr>
        <w:pStyle w:val="39"/>
        <w:tabs>
          <w:tab w:val="right" w:leader="dot" w:pos="9576"/>
        </w:tabs>
      </w:pPr>
      <w:r>
        <w:fldChar w:fldCharType="begin"/>
      </w:r>
      <w:r>
        <w:instrText xml:space="preserve"> HYPERLINK \l _Toc29622 </w:instrText>
      </w:r>
      <w:r>
        <w:fldChar w:fldCharType="separate"/>
      </w:r>
      <w:r>
        <w:t>5.1 Tạo Entity Sach</w:t>
      </w:r>
      <w:r>
        <w:tab/>
      </w:r>
      <w:r>
        <w:fldChar w:fldCharType="begin"/>
      </w:r>
      <w:r>
        <w:instrText xml:space="preserve"> PAGEREF _Toc29622 \h </w:instrText>
      </w:r>
      <w:r>
        <w:fldChar w:fldCharType="separate"/>
      </w:r>
      <w:r>
        <w:t>11</w:t>
      </w:r>
      <w:r>
        <w:fldChar w:fldCharType="end"/>
      </w:r>
      <w:r>
        <w:fldChar w:fldCharType="end"/>
      </w:r>
    </w:p>
    <w:p w14:paraId="584D8021">
      <w:pPr>
        <w:pStyle w:val="39"/>
        <w:tabs>
          <w:tab w:val="right" w:leader="dot" w:pos="9576"/>
        </w:tabs>
      </w:pPr>
      <w:r>
        <w:fldChar w:fldCharType="begin"/>
      </w:r>
      <w:r>
        <w:instrText xml:space="preserve"> HYPERLINK \l _Toc1682 </w:instrText>
      </w:r>
      <w:r>
        <w:fldChar w:fldCharType="separate"/>
      </w:r>
      <w:r>
        <w:t>5.2 Tạo SachTable và kiểm tra dữ liệu</w:t>
      </w:r>
      <w:r>
        <w:tab/>
      </w:r>
      <w:r>
        <w:fldChar w:fldCharType="begin"/>
      </w:r>
      <w:r>
        <w:instrText xml:space="preserve"> PAGEREF _Toc1682 \h </w:instrText>
      </w:r>
      <w:r>
        <w:fldChar w:fldCharType="separate"/>
      </w:r>
      <w:r>
        <w:t>12</w:t>
      </w:r>
      <w:r>
        <w:fldChar w:fldCharType="end"/>
      </w:r>
      <w:r>
        <w:fldChar w:fldCharType="end"/>
      </w:r>
    </w:p>
    <w:p w14:paraId="75723987">
      <w:pPr>
        <w:pStyle w:val="39"/>
        <w:tabs>
          <w:tab w:val="right" w:leader="dot" w:pos="9576"/>
        </w:tabs>
      </w:pPr>
      <w:r>
        <w:fldChar w:fldCharType="begin"/>
      </w:r>
      <w:r>
        <w:instrText xml:space="preserve"> HYPERLINK \l _Toc13796 </w:instrText>
      </w:r>
      <w:r>
        <w:fldChar w:fldCharType="separate"/>
      </w:r>
      <w:r>
        <w:t>5.3 Model tài khoản và cách tạo bảng</w:t>
      </w:r>
      <w:r>
        <w:tab/>
      </w:r>
      <w:r>
        <w:fldChar w:fldCharType="begin"/>
      </w:r>
      <w:r>
        <w:instrText xml:space="preserve"> PAGEREF _Toc13796 \h </w:instrText>
      </w:r>
      <w:r>
        <w:fldChar w:fldCharType="separate"/>
      </w:r>
      <w:r>
        <w:t>13</w:t>
      </w:r>
      <w:r>
        <w:fldChar w:fldCharType="end"/>
      </w:r>
      <w:r>
        <w:fldChar w:fldCharType="end"/>
      </w:r>
    </w:p>
    <w:p w14:paraId="093AC12A">
      <w:pPr>
        <w:pStyle w:val="38"/>
        <w:tabs>
          <w:tab w:val="right" w:leader="dot" w:pos="9576"/>
        </w:tabs>
      </w:pPr>
      <w:r>
        <w:fldChar w:fldCharType="begin"/>
      </w:r>
      <w:r>
        <w:instrText xml:space="preserve"> HYPERLINK \l _Toc23471 </w:instrText>
      </w:r>
      <w:r>
        <w:fldChar w:fldCharType="separate"/>
      </w:r>
      <w:r>
        <w:rPr>
          <w:szCs w:val="26"/>
        </w:rPr>
        <w:t>6</w:t>
      </w:r>
      <w:r>
        <w:rPr>
          <w:rFonts w:hint="default"/>
          <w:szCs w:val="26"/>
          <w:lang w:val="vi-VN"/>
        </w:rPr>
        <w:t>.</w:t>
      </w:r>
      <w:r>
        <w:rPr>
          <w:szCs w:val="26"/>
        </w:rPr>
        <w:t xml:space="preserve"> Xây dựng chức năng theo MVC</w:t>
      </w:r>
      <w:r>
        <w:tab/>
      </w:r>
      <w:r>
        <w:fldChar w:fldCharType="begin"/>
      </w:r>
      <w:r>
        <w:instrText xml:space="preserve"> PAGEREF _Toc23471 \h </w:instrText>
      </w:r>
      <w:r>
        <w:fldChar w:fldCharType="separate"/>
      </w:r>
      <w:r>
        <w:t>14</w:t>
      </w:r>
      <w:r>
        <w:fldChar w:fldCharType="end"/>
      </w:r>
      <w:r>
        <w:fldChar w:fldCharType="end"/>
      </w:r>
    </w:p>
    <w:p w14:paraId="5CF19339">
      <w:pPr>
        <w:pStyle w:val="39"/>
        <w:tabs>
          <w:tab w:val="right" w:leader="dot" w:pos="9576"/>
        </w:tabs>
      </w:pPr>
      <w:r>
        <w:fldChar w:fldCharType="begin"/>
      </w:r>
      <w:r>
        <w:instrText xml:space="preserve"> HYPERLINK \l _Toc19635 </w:instrText>
      </w:r>
      <w:r>
        <w:fldChar w:fldCharType="separate"/>
      </w:r>
      <w:r>
        <w:rPr>
          <w:rFonts w:hint="default"/>
          <w:lang w:val="vi-VN"/>
        </w:rPr>
        <w:t>6.</w:t>
      </w:r>
      <w:r>
        <w:t>1</w:t>
      </w:r>
      <w:r>
        <w:rPr>
          <w:rFonts w:hint="default"/>
          <w:lang w:val="vi-VN"/>
        </w:rPr>
        <w:t>.Các chức năng</w:t>
      </w:r>
      <w:r>
        <w:tab/>
      </w:r>
      <w:r>
        <w:fldChar w:fldCharType="begin"/>
      </w:r>
      <w:r>
        <w:instrText xml:space="preserve"> PAGEREF _Toc19635 \h </w:instrText>
      </w:r>
      <w:r>
        <w:fldChar w:fldCharType="separate"/>
      </w:r>
      <w:r>
        <w:t>14</w:t>
      </w:r>
      <w:r>
        <w:fldChar w:fldCharType="end"/>
      </w:r>
      <w:r>
        <w:fldChar w:fldCharType="end"/>
      </w:r>
    </w:p>
    <w:p w14:paraId="4C52D909">
      <w:pPr>
        <w:pStyle w:val="40"/>
        <w:tabs>
          <w:tab w:val="right" w:leader="dot" w:pos="9576"/>
        </w:tabs>
      </w:pPr>
      <w:r>
        <w:fldChar w:fldCharType="begin"/>
      </w:r>
      <w:r>
        <w:instrText xml:space="preserve"> HYPERLINK \l _Toc6504 </w:instrText>
      </w:r>
      <w:r>
        <w:fldChar w:fldCharType="separate"/>
      </w:r>
      <w:r>
        <w:rPr>
          <w:i w:val="0"/>
          <w:iCs/>
          <w:szCs w:val="26"/>
        </w:rPr>
        <w:t>1. Tạo và viết SachController</w:t>
      </w:r>
      <w:r>
        <w:tab/>
      </w:r>
      <w:r>
        <w:fldChar w:fldCharType="begin"/>
      </w:r>
      <w:r>
        <w:instrText xml:space="preserve"> PAGEREF _Toc6504 \h </w:instrText>
      </w:r>
      <w:r>
        <w:fldChar w:fldCharType="separate"/>
      </w:r>
      <w:r>
        <w:t>14</w:t>
      </w:r>
      <w:r>
        <w:fldChar w:fldCharType="end"/>
      </w:r>
      <w:r>
        <w:fldChar w:fldCharType="end"/>
      </w:r>
    </w:p>
    <w:p w14:paraId="74199C80">
      <w:pPr>
        <w:pStyle w:val="40"/>
        <w:tabs>
          <w:tab w:val="right" w:leader="dot" w:pos="9576"/>
        </w:tabs>
      </w:pPr>
      <w:r>
        <w:fldChar w:fldCharType="begin"/>
      </w:r>
      <w:r>
        <w:instrText xml:space="preserve"> HYPERLINK \l _Toc16182 </w:instrText>
      </w:r>
      <w:r>
        <w:fldChar w:fldCharType="separate"/>
      </w:r>
      <w:r>
        <w:rPr>
          <w:rFonts w:hint="default"/>
          <w:i w:val="0"/>
          <w:iCs/>
          <w:lang w:val="vi-VN"/>
        </w:rPr>
        <w:t xml:space="preserve">2. </w:t>
      </w:r>
      <w:r>
        <w:rPr>
          <w:i w:val="0"/>
          <w:iCs/>
        </w:rPr>
        <w:t>Danh sách tìm kiếm và xem chi tiết</w:t>
      </w:r>
      <w:r>
        <w:tab/>
      </w:r>
      <w:r>
        <w:fldChar w:fldCharType="begin"/>
      </w:r>
      <w:r>
        <w:instrText xml:space="preserve"> PAGEREF _Toc16182 \h </w:instrText>
      </w:r>
      <w:r>
        <w:fldChar w:fldCharType="separate"/>
      </w:r>
      <w:r>
        <w:t>15</w:t>
      </w:r>
      <w:r>
        <w:fldChar w:fldCharType="end"/>
      </w:r>
      <w:r>
        <w:fldChar w:fldCharType="end"/>
      </w:r>
    </w:p>
    <w:p w14:paraId="0CA68C09">
      <w:pPr>
        <w:pStyle w:val="40"/>
        <w:tabs>
          <w:tab w:val="right" w:leader="dot" w:pos="9576"/>
        </w:tabs>
      </w:pPr>
      <w:r>
        <w:fldChar w:fldCharType="begin"/>
      </w:r>
      <w:r>
        <w:instrText xml:space="preserve"> HYPERLINK \l _Toc10358 </w:instrText>
      </w:r>
      <w:r>
        <w:fldChar w:fldCharType="separate"/>
      </w:r>
      <w:r>
        <w:rPr>
          <w:rFonts w:hint="default"/>
          <w:i w:val="0"/>
          <w:iCs/>
          <w:szCs w:val="26"/>
          <w:lang w:val="vi-VN"/>
        </w:rPr>
        <w:t xml:space="preserve">3. </w:t>
      </w:r>
      <w:r>
        <w:rPr>
          <w:i w:val="0"/>
          <w:iCs/>
          <w:szCs w:val="26"/>
        </w:rPr>
        <w:t>Thêm sách</w:t>
      </w:r>
      <w:r>
        <w:tab/>
      </w:r>
      <w:r>
        <w:fldChar w:fldCharType="begin"/>
      </w:r>
      <w:r>
        <w:instrText xml:space="preserve"> PAGEREF _Toc10358 \h </w:instrText>
      </w:r>
      <w:r>
        <w:fldChar w:fldCharType="separate"/>
      </w:r>
      <w:r>
        <w:t>16</w:t>
      </w:r>
      <w:r>
        <w:fldChar w:fldCharType="end"/>
      </w:r>
      <w:r>
        <w:fldChar w:fldCharType="end"/>
      </w:r>
    </w:p>
    <w:p w14:paraId="08DBE3AF">
      <w:pPr>
        <w:pStyle w:val="40"/>
        <w:tabs>
          <w:tab w:val="right" w:leader="dot" w:pos="9576"/>
        </w:tabs>
      </w:pPr>
      <w:r>
        <w:fldChar w:fldCharType="begin"/>
      </w:r>
      <w:r>
        <w:instrText xml:space="preserve"> HYPERLINK \l _Toc8555 </w:instrText>
      </w:r>
      <w:r>
        <w:fldChar w:fldCharType="separate"/>
      </w:r>
      <w:r>
        <w:rPr>
          <w:i w:val="0"/>
          <w:iCs/>
          <w:szCs w:val="26"/>
        </w:rPr>
        <w:t>4. Sửa sách</w:t>
      </w:r>
      <w:r>
        <w:tab/>
      </w:r>
      <w:r>
        <w:fldChar w:fldCharType="begin"/>
      </w:r>
      <w:r>
        <w:instrText xml:space="preserve"> PAGEREF _Toc8555 \h </w:instrText>
      </w:r>
      <w:r>
        <w:fldChar w:fldCharType="separate"/>
      </w:r>
      <w:r>
        <w:t>16</w:t>
      </w:r>
      <w:r>
        <w:fldChar w:fldCharType="end"/>
      </w:r>
      <w:r>
        <w:fldChar w:fldCharType="end"/>
      </w:r>
    </w:p>
    <w:p w14:paraId="0BEE41F4">
      <w:pPr>
        <w:pStyle w:val="40"/>
        <w:tabs>
          <w:tab w:val="right" w:leader="dot" w:pos="9576"/>
        </w:tabs>
      </w:pPr>
      <w:r>
        <w:fldChar w:fldCharType="begin"/>
      </w:r>
      <w:r>
        <w:instrText xml:space="preserve"> HYPERLINK \l _Toc2658 </w:instrText>
      </w:r>
      <w:r>
        <w:fldChar w:fldCharType="separate"/>
      </w:r>
      <w:r>
        <w:rPr>
          <w:i w:val="0"/>
          <w:iCs/>
          <w:szCs w:val="26"/>
        </w:rPr>
        <w:t xml:space="preserve">5. </w:t>
      </w:r>
      <w:r>
        <w:rPr>
          <w:rFonts w:hint="default"/>
          <w:i w:val="0"/>
          <w:iCs/>
          <w:szCs w:val="26"/>
          <w:lang w:val="vi-VN"/>
        </w:rPr>
        <w:t>X</w:t>
      </w:r>
      <w:r>
        <w:rPr>
          <w:i w:val="0"/>
          <w:iCs/>
          <w:szCs w:val="26"/>
        </w:rPr>
        <w:t>óa sách</w:t>
      </w:r>
      <w:r>
        <w:tab/>
      </w:r>
      <w:r>
        <w:fldChar w:fldCharType="begin"/>
      </w:r>
      <w:r>
        <w:instrText xml:space="preserve"> PAGEREF _Toc2658 \h </w:instrText>
      </w:r>
      <w:r>
        <w:fldChar w:fldCharType="separate"/>
      </w:r>
      <w:r>
        <w:t>17</w:t>
      </w:r>
      <w:r>
        <w:fldChar w:fldCharType="end"/>
      </w:r>
      <w:r>
        <w:fldChar w:fldCharType="end"/>
      </w:r>
    </w:p>
    <w:p w14:paraId="3AA34448">
      <w:pPr>
        <w:pStyle w:val="39"/>
        <w:tabs>
          <w:tab w:val="right" w:leader="dot" w:pos="9576"/>
        </w:tabs>
      </w:pPr>
      <w:r>
        <w:fldChar w:fldCharType="begin"/>
      </w:r>
      <w:r>
        <w:instrText xml:space="preserve"> HYPERLINK \l _Toc15917 </w:instrText>
      </w:r>
      <w:r>
        <w:fldChar w:fldCharType="separate"/>
      </w:r>
      <w:r>
        <w:t>6.2 Khai báo Route</w:t>
      </w:r>
      <w:r>
        <w:tab/>
      </w:r>
      <w:r>
        <w:fldChar w:fldCharType="begin"/>
      </w:r>
      <w:r>
        <w:instrText xml:space="preserve"> PAGEREF _Toc15917 \h </w:instrText>
      </w:r>
      <w:r>
        <w:fldChar w:fldCharType="separate"/>
      </w:r>
      <w:r>
        <w:t>18</w:t>
      </w:r>
      <w:r>
        <w:fldChar w:fldCharType="end"/>
      </w:r>
      <w:r>
        <w:fldChar w:fldCharType="end"/>
      </w:r>
    </w:p>
    <w:p w14:paraId="657B04A0">
      <w:pPr>
        <w:pStyle w:val="39"/>
        <w:tabs>
          <w:tab w:val="right" w:leader="dot" w:pos="9576"/>
        </w:tabs>
      </w:pPr>
      <w:r>
        <w:fldChar w:fldCharType="begin"/>
      </w:r>
      <w:r>
        <w:instrText xml:space="preserve"> HYPERLINK \l _Toc22566 </w:instrText>
      </w:r>
      <w:r>
        <w:fldChar w:fldCharType="separate"/>
      </w:r>
      <w:r>
        <w:t>6.3 Xây dựng giao diện BookSpace</w:t>
      </w:r>
      <w:r>
        <w:tab/>
      </w:r>
      <w:r>
        <w:fldChar w:fldCharType="begin"/>
      </w:r>
      <w:r>
        <w:instrText xml:space="preserve"> PAGEREF _Toc22566 \h </w:instrText>
      </w:r>
      <w:r>
        <w:fldChar w:fldCharType="separate"/>
      </w:r>
      <w:r>
        <w:t>18</w:t>
      </w:r>
      <w:r>
        <w:fldChar w:fldCharType="end"/>
      </w:r>
      <w:r>
        <w:fldChar w:fldCharType="end"/>
      </w:r>
    </w:p>
    <w:p w14:paraId="7B5CA0F7">
      <w:pPr>
        <w:pStyle w:val="40"/>
        <w:tabs>
          <w:tab w:val="right" w:leader="dot" w:pos="9576"/>
        </w:tabs>
      </w:pPr>
      <w:r>
        <w:fldChar w:fldCharType="begin"/>
      </w:r>
      <w:r>
        <w:instrText xml:space="preserve"> HYPERLINK \l _Toc9690 </w:instrText>
      </w:r>
      <w:r>
        <w:fldChar w:fldCharType="separate"/>
      </w:r>
      <w:r>
        <w:rPr>
          <w:rFonts w:hint="default"/>
          <w:i w:val="0"/>
          <w:iCs/>
          <w:lang w:val="vi-VN"/>
        </w:rPr>
        <w:t xml:space="preserve">6.3.1 </w:t>
      </w:r>
      <w:r>
        <w:rPr>
          <w:i w:val="0"/>
          <w:iCs/>
        </w:rPr>
        <w:t>Bố cục dùng chung</w:t>
      </w:r>
      <w:r>
        <w:tab/>
      </w:r>
      <w:r>
        <w:fldChar w:fldCharType="begin"/>
      </w:r>
      <w:r>
        <w:instrText xml:space="preserve"> PAGEREF _Toc9690 \h </w:instrText>
      </w:r>
      <w:r>
        <w:fldChar w:fldCharType="separate"/>
      </w:r>
      <w:r>
        <w:t>18</w:t>
      </w:r>
      <w:r>
        <w:fldChar w:fldCharType="end"/>
      </w:r>
      <w:r>
        <w:fldChar w:fldCharType="end"/>
      </w:r>
    </w:p>
    <w:p w14:paraId="5CB1E80E">
      <w:pPr>
        <w:pStyle w:val="40"/>
        <w:tabs>
          <w:tab w:val="right" w:leader="dot" w:pos="9576"/>
        </w:tabs>
      </w:pPr>
      <w:r>
        <w:fldChar w:fldCharType="begin"/>
      </w:r>
      <w:r>
        <w:instrText xml:space="preserve"> HYPERLINK \l _Toc30420 </w:instrText>
      </w:r>
      <w:r>
        <w:fldChar w:fldCharType="separate"/>
      </w:r>
      <w:r>
        <w:rPr>
          <w:rFonts w:hint="default"/>
          <w:i w:val="0"/>
          <w:iCs/>
          <w:lang w:val="vi-VN"/>
        </w:rPr>
        <w:t xml:space="preserve">6.3.2 </w:t>
      </w:r>
      <w:r>
        <w:rPr>
          <w:i w:val="0"/>
          <w:iCs/>
        </w:rPr>
        <w:t>Danh sách tìm kiếm và phân trang</w:t>
      </w:r>
      <w:r>
        <w:tab/>
      </w:r>
      <w:r>
        <w:fldChar w:fldCharType="begin"/>
      </w:r>
      <w:r>
        <w:instrText xml:space="preserve"> PAGEREF _Toc30420 \h </w:instrText>
      </w:r>
      <w:r>
        <w:fldChar w:fldCharType="separate"/>
      </w:r>
      <w:r>
        <w:t>19</w:t>
      </w:r>
      <w:r>
        <w:fldChar w:fldCharType="end"/>
      </w:r>
      <w:r>
        <w:fldChar w:fldCharType="end"/>
      </w:r>
    </w:p>
    <w:p w14:paraId="6AD5EA6D">
      <w:pPr>
        <w:pStyle w:val="40"/>
        <w:tabs>
          <w:tab w:val="right" w:leader="dot" w:pos="9576"/>
        </w:tabs>
      </w:pPr>
      <w:r>
        <w:fldChar w:fldCharType="begin"/>
      </w:r>
      <w:r>
        <w:instrText xml:space="preserve"> HYPERLINK \l _Toc28376 </w:instrText>
      </w:r>
      <w:r>
        <w:fldChar w:fldCharType="separate"/>
      </w:r>
      <w:r>
        <w:rPr>
          <w:rFonts w:hint="default"/>
          <w:i w:val="0"/>
          <w:iCs/>
          <w:lang w:val="vi-VN"/>
        </w:rPr>
        <w:t xml:space="preserve">6.3.3 </w:t>
      </w:r>
      <w:r>
        <w:rPr>
          <w:i w:val="0"/>
          <w:iCs/>
        </w:rPr>
        <w:t>Biểu mẫu thêm và sửa</w:t>
      </w:r>
      <w:r>
        <w:tab/>
      </w:r>
      <w:r>
        <w:fldChar w:fldCharType="begin"/>
      </w:r>
      <w:r>
        <w:instrText xml:space="preserve"> PAGEREF _Toc28376 \h </w:instrText>
      </w:r>
      <w:r>
        <w:fldChar w:fldCharType="separate"/>
      </w:r>
      <w:r>
        <w:t>21</w:t>
      </w:r>
      <w:r>
        <w:fldChar w:fldCharType="end"/>
      </w:r>
      <w:r>
        <w:fldChar w:fldCharType="end"/>
      </w:r>
    </w:p>
    <w:p w14:paraId="72801CC3">
      <w:pPr>
        <w:pStyle w:val="40"/>
        <w:tabs>
          <w:tab w:val="right" w:leader="dot" w:pos="9576"/>
        </w:tabs>
      </w:pPr>
      <w:r>
        <w:fldChar w:fldCharType="begin"/>
      </w:r>
      <w:r>
        <w:instrText xml:space="preserve"> HYPERLINK \l _Toc14948 </w:instrText>
      </w:r>
      <w:r>
        <w:fldChar w:fldCharType="separate"/>
      </w:r>
      <w:r>
        <w:rPr>
          <w:rFonts w:hint="default"/>
          <w:i w:val="0"/>
          <w:iCs/>
          <w:lang w:val="vi-VN"/>
        </w:rPr>
        <w:t xml:space="preserve">6.3.4 </w:t>
      </w:r>
      <w:r>
        <w:rPr>
          <w:i w:val="0"/>
          <w:iCs/>
        </w:rPr>
        <w:t>Chi tiết và xác nhận xóa</w:t>
      </w:r>
      <w:r>
        <w:tab/>
      </w:r>
      <w:r>
        <w:fldChar w:fldCharType="begin"/>
      </w:r>
      <w:r>
        <w:instrText xml:space="preserve"> PAGEREF _Toc14948 \h </w:instrText>
      </w:r>
      <w:r>
        <w:fldChar w:fldCharType="separate"/>
      </w:r>
      <w:r>
        <w:t>22</w:t>
      </w:r>
      <w:r>
        <w:fldChar w:fldCharType="end"/>
      </w:r>
      <w:r>
        <w:fldChar w:fldCharType="end"/>
      </w:r>
    </w:p>
    <w:p w14:paraId="579244AC">
      <w:pPr>
        <w:pStyle w:val="39"/>
        <w:tabs>
          <w:tab w:val="right" w:leader="dot" w:pos="9576"/>
        </w:tabs>
      </w:pPr>
      <w:r>
        <w:fldChar w:fldCharType="begin"/>
      </w:r>
      <w:r>
        <w:instrText xml:space="preserve"> HYPERLINK \l _Toc8102 </w:instrText>
      </w:r>
      <w:r>
        <w:fldChar w:fldCharType="separate"/>
      </w:r>
      <w:r>
        <w:t>6.4 Đăng nhập và đăng xuất</w:t>
      </w:r>
      <w:r>
        <w:tab/>
      </w:r>
      <w:r>
        <w:fldChar w:fldCharType="begin"/>
      </w:r>
      <w:r>
        <w:instrText xml:space="preserve"> PAGEREF _Toc8102 \h </w:instrText>
      </w:r>
      <w:r>
        <w:fldChar w:fldCharType="separate"/>
      </w:r>
      <w:r>
        <w:t>23</w:t>
      </w:r>
      <w:r>
        <w:fldChar w:fldCharType="end"/>
      </w:r>
      <w:r>
        <w:fldChar w:fldCharType="end"/>
      </w:r>
    </w:p>
    <w:p w14:paraId="5A89DB3A">
      <w:pPr>
        <w:pStyle w:val="40"/>
        <w:tabs>
          <w:tab w:val="right" w:leader="dot" w:pos="9576"/>
        </w:tabs>
      </w:pPr>
      <w:r>
        <w:fldChar w:fldCharType="begin"/>
      </w:r>
      <w:r>
        <w:instrText xml:space="preserve"> HYPERLINK \l _Toc12321 </w:instrText>
      </w:r>
      <w:r>
        <w:fldChar w:fldCharType="separate"/>
      </w:r>
      <w:r>
        <w:rPr>
          <w:rFonts w:hint="default"/>
          <w:lang w:val="vi-VN"/>
        </w:rPr>
        <w:t xml:space="preserve">6.4.1 </w:t>
      </w:r>
      <w:r>
        <w:t>Cài plugin và tạo tài khoản</w:t>
      </w:r>
      <w:r>
        <w:tab/>
      </w:r>
      <w:r>
        <w:fldChar w:fldCharType="begin"/>
      </w:r>
      <w:r>
        <w:instrText xml:space="preserve"> PAGEREF _Toc12321 \h </w:instrText>
      </w:r>
      <w:r>
        <w:fldChar w:fldCharType="separate"/>
      </w:r>
      <w:r>
        <w:t>23</w:t>
      </w:r>
      <w:r>
        <w:fldChar w:fldCharType="end"/>
      </w:r>
      <w:r>
        <w:fldChar w:fldCharType="end"/>
      </w:r>
    </w:p>
    <w:p w14:paraId="56A9F1F4">
      <w:pPr>
        <w:pStyle w:val="40"/>
        <w:tabs>
          <w:tab w:val="right" w:leader="dot" w:pos="9576"/>
        </w:tabs>
      </w:pPr>
      <w:r>
        <w:fldChar w:fldCharType="begin"/>
      </w:r>
      <w:r>
        <w:instrText xml:space="preserve"> HYPERLINK \l _Toc13854 </w:instrText>
      </w:r>
      <w:r>
        <w:fldChar w:fldCharType="separate"/>
      </w:r>
      <w:r>
        <w:rPr>
          <w:rFonts w:hint="default"/>
          <w:i w:val="0"/>
          <w:iCs/>
          <w:lang w:val="vi-VN"/>
        </w:rPr>
        <w:t xml:space="preserve">6.4.2 </w:t>
      </w:r>
      <w:r>
        <w:rPr>
          <w:i w:val="0"/>
          <w:iCs/>
        </w:rPr>
        <w:t>Cấu hình dịch vụ xác thực</w:t>
      </w:r>
      <w:r>
        <w:tab/>
      </w:r>
      <w:r>
        <w:fldChar w:fldCharType="begin"/>
      </w:r>
      <w:r>
        <w:instrText xml:space="preserve"> PAGEREF _Toc13854 \h </w:instrText>
      </w:r>
      <w:r>
        <w:fldChar w:fldCharType="separate"/>
      </w:r>
      <w:r>
        <w:t>24</w:t>
      </w:r>
      <w:r>
        <w:fldChar w:fldCharType="end"/>
      </w:r>
      <w:r>
        <w:fldChar w:fldCharType="end"/>
      </w:r>
    </w:p>
    <w:p w14:paraId="39952D54">
      <w:pPr>
        <w:pStyle w:val="40"/>
        <w:tabs>
          <w:tab w:val="right" w:leader="dot" w:pos="9576"/>
        </w:tabs>
      </w:pPr>
      <w:r>
        <w:fldChar w:fldCharType="begin"/>
      </w:r>
      <w:r>
        <w:instrText xml:space="preserve"> HYPERLINK \l _Toc21834 </w:instrText>
      </w:r>
      <w:r>
        <w:fldChar w:fldCharType="separate"/>
      </w:r>
      <w:r>
        <w:rPr>
          <w:rFonts w:hint="default"/>
          <w:lang w:val="vi-VN"/>
        </w:rPr>
        <w:t xml:space="preserve">6.4.3 </w:t>
      </w:r>
      <w:r>
        <w:t>Xử lý đăng nhập và đăng xuất</w:t>
      </w:r>
      <w:r>
        <w:tab/>
      </w:r>
      <w:r>
        <w:fldChar w:fldCharType="begin"/>
      </w:r>
      <w:r>
        <w:instrText xml:space="preserve"> PAGEREF _Toc21834 \h </w:instrText>
      </w:r>
      <w:r>
        <w:fldChar w:fldCharType="separate"/>
      </w:r>
      <w:r>
        <w:t>26</w:t>
      </w:r>
      <w:r>
        <w:fldChar w:fldCharType="end"/>
      </w:r>
      <w:r>
        <w:fldChar w:fldCharType="end"/>
      </w:r>
    </w:p>
    <w:p w14:paraId="6BA316E0">
      <w:pPr>
        <w:pStyle w:val="39"/>
        <w:tabs>
          <w:tab w:val="right" w:leader="dot" w:pos="9576"/>
        </w:tabs>
      </w:pPr>
      <w:r>
        <w:fldChar w:fldCharType="begin"/>
      </w:r>
      <w:r>
        <w:instrText xml:space="preserve"> HYPERLINK \l _Toc7693 </w:instrText>
      </w:r>
      <w:r>
        <w:fldChar w:fldCharType="separate"/>
      </w:r>
      <w:r>
        <w:t>6.5</w:t>
      </w:r>
      <w:r>
        <w:rPr>
          <w:rFonts w:hint="default"/>
          <w:lang w:val="vi-VN"/>
        </w:rPr>
        <w:t>.</w:t>
      </w:r>
      <w:r>
        <w:t xml:space="preserve"> Phân quyền admin và staff</w:t>
      </w:r>
      <w:r>
        <w:tab/>
      </w:r>
      <w:r>
        <w:fldChar w:fldCharType="begin"/>
      </w:r>
      <w:r>
        <w:instrText xml:space="preserve"> PAGEREF _Toc7693 \h </w:instrText>
      </w:r>
      <w:r>
        <w:fldChar w:fldCharType="separate"/>
      </w:r>
      <w:r>
        <w:t>27</w:t>
      </w:r>
      <w:r>
        <w:fldChar w:fldCharType="end"/>
      </w:r>
      <w:r>
        <w:fldChar w:fldCharType="end"/>
      </w:r>
    </w:p>
    <w:p w14:paraId="3B82057A">
      <w:pPr>
        <w:pStyle w:val="39"/>
        <w:tabs>
          <w:tab w:val="right" w:leader="dot" w:pos="9576"/>
        </w:tabs>
      </w:pPr>
      <w:r>
        <w:fldChar w:fldCharType="begin"/>
      </w:r>
      <w:r>
        <w:instrText xml:space="preserve"> HYPERLINK \l _Toc25566 </w:instrText>
      </w:r>
      <w:r>
        <w:fldChar w:fldCharType="separate"/>
      </w:r>
      <w:r>
        <w:t>6.6</w:t>
      </w:r>
      <w:r>
        <w:rPr>
          <w:rFonts w:hint="default"/>
          <w:lang w:val="vi-VN"/>
        </w:rPr>
        <w:t>.</w:t>
      </w:r>
      <w:r>
        <w:t xml:space="preserve"> Chạy demo và đối chiếu kết quả</w:t>
      </w:r>
      <w:r>
        <w:tab/>
      </w:r>
      <w:r>
        <w:fldChar w:fldCharType="begin"/>
      </w:r>
      <w:r>
        <w:instrText xml:space="preserve"> PAGEREF _Toc25566 \h </w:instrText>
      </w:r>
      <w:r>
        <w:fldChar w:fldCharType="separate"/>
      </w:r>
      <w:r>
        <w:t>29</w:t>
      </w:r>
      <w:r>
        <w:fldChar w:fldCharType="end"/>
      </w:r>
      <w:r>
        <w:fldChar w:fldCharType="end"/>
      </w:r>
    </w:p>
    <w:p w14:paraId="33AA4A16">
      <w:pPr>
        <w:pStyle w:val="39"/>
        <w:tabs>
          <w:tab w:val="right" w:leader="dot" w:pos="9576"/>
        </w:tabs>
      </w:pPr>
      <w:r>
        <w:fldChar w:fldCharType="begin"/>
      </w:r>
      <w:r>
        <w:instrText xml:space="preserve"> HYPERLINK \l _Toc14673 </w:instrText>
      </w:r>
      <w:r>
        <w:fldChar w:fldCharType="separate"/>
      </w:r>
      <w:r>
        <w:t>6.7</w:t>
      </w:r>
      <w:r>
        <w:rPr>
          <w:rFonts w:hint="default"/>
          <w:lang w:val="vi-VN"/>
        </w:rPr>
        <w:t>.</w:t>
      </w:r>
      <w:r>
        <w:t xml:space="preserve"> Kiểm thử đăng nhập và quyền truy cập</w:t>
      </w:r>
      <w:r>
        <w:tab/>
      </w:r>
      <w:r>
        <w:fldChar w:fldCharType="begin"/>
      </w:r>
      <w:r>
        <w:instrText xml:space="preserve"> PAGEREF _Toc14673 \h </w:instrText>
      </w:r>
      <w:r>
        <w:fldChar w:fldCharType="separate"/>
      </w:r>
      <w:r>
        <w:t>30</w:t>
      </w:r>
      <w:r>
        <w:fldChar w:fldCharType="end"/>
      </w:r>
      <w:r>
        <w:fldChar w:fldCharType="end"/>
      </w:r>
    </w:p>
    <w:p w14:paraId="2907769F">
      <w:pPr>
        <w:pStyle w:val="38"/>
        <w:tabs>
          <w:tab w:val="right" w:leader="dot" w:pos="9576"/>
        </w:tabs>
      </w:pPr>
      <w:r>
        <w:fldChar w:fldCharType="begin"/>
      </w:r>
      <w:r>
        <w:instrText xml:space="preserve"> HYPERLINK \l _Toc28336 </w:instrText>
      </w:r>
      <w:r>
        <w:fldChar w:fldCharType="separate"/>
      </w:r>
      <w:r>
        <w:rPr>
          <w:szCs w:val="26"/>
        </w:rPr>
        <w:t>7</w:t>
      </w:r>
      <w:r>
        <w:rPr>
          <w:rFonts w:hint="default"/>
          <w:lang w:val="vi-VN"/>
        </w:rPr>
        <w:t>.</w:t>
      </w:r>
      <w:r>
        <w:rPr>
          <w:szCs w:val="28"/>
        </w:rPr>
        <w:t xml:space="preserve"> </w:t>
      </w:r>
      <w:r>
        <w:rPr>
          <w:szCs w:val="26"/>
        </w:rPr>
        <w:t>Các lỗi gặp khi thực hành và cách xử lý</w:t>
      </w:r>
      <w:r>
        <w:tab/>
      </w:r>
      <w:r>
        <w:fldChar w:fldCharType="begin"/>
      </w:r>
      <w:r>
        <w:instrText xml:space="preserve"> PAGEREF _Toc28336 \h </w:instrText>
      </w:r>
      <w:r>
        <w:fldChar w:fldCharType="separate"/>
      </w:r>
      <w:r>
        <w:t>31</w:t>
      </w:r>
      <w:r>
        <w:fldChar w:fldCharType="end"/>
      </w:r>
      <w:r>
        <w:fldChar w:fldCharType="end"/>
      </w:r>
    </w:p>
    <w:p w14:paraId="3981EAC7">
      <w:pPr>
        <w:pStyle w:val="38"/>
        <w:tabs>
          <w:tab w:val="right" w:leader="dot" w:pos="9576"/>
        </w:tabs>
      </w:pPr>
      <w:r>
        <w:fldChar w:fldCharType="begin"/>
      </w:r>
      <w:r>
        <w:instrText xml:space="preserve"> HYPERLINK \l _Toc28187 </w:instrText>
      </w:r>
      <w:r>
        <w:fldChar w:fldCharType="separate"/>
      </w:r>
      <w:r>
        <w:rPr>
          <w:szCs w:val="26"/>
        </w:rPr>
        <w:t>8. GitHub và tổng kết</w:t>
      </w:r>
      <w:r>
        <w:tab/>
      </w:r>
      <w:r>
        <w:fldChar w:fldCharType="begin"/>
      </w:r>
      <w:r>
        <w:instrText xml:space="preserve"> PAGEREF _Toc28187 \h </w:instrText>
      </w:r>
      <w:r>
        <w:fldChar w:fldCharType="separate"/>
      </w:r>
      <w:r>
        <w:t>32</w:t>
      </w:r>
      <w:r>
        <w:fldChar w:fldCharType="end"/>
      </w:r>
      <w:r>
        <w:fldChar w:fldCharType="end"/>
      </w:r>
    </w:p>
    <w:p w14:paraId="47185B99">
      <w:pPr>
        <w:pStyle w:val="39"/>
        <w:tabs>
          <w:tab w:val="right" w:leader="dot" w:pos="9576"/>
        </w:tabs>
      </w:pPr>
      <w:r>
        <w:fldChar w:fldCharType="begin"/>
      </w:r>
      <w:r>
        <w:instrText xml:space="preserve"> HYPERLINK \l _Toc3892 </w:instrText>
      </w:r>
      <w:r>
        <w:fldChar w:fldCharType="separate"/>
      </w:r>
      <w:r>
        <w:t>8.1 Kho mã nguồn</w:t>
      </w:r>
      <w:r>
        <w:tab/>
      </w:r>
      <w:r>
        <w:fldChar w:fldCharType="begin"/>
      </w:r>
      <w:r>
        <w:instrText xml:space="preserve"> PAGEREF _Toc3892 \h </w:instrText>
      </w:r>
      <w:r>
        <w:fldChar w:fldCharType="separate"/>
      </w:r>
      <w:r>
        <w:t>32</w:t>
      </w:r>
      <w:r>
        <w:fldChar w:fldCharType="end"/>
      </w:r>
      <w:r>
        <w:fldChar w:fldCharType="end"/>
      </w:r>
    </w:p>
    <w:p w14:paraId="7A4144CF">
      <w:pPr>
        <w:pStyle w:val="39"/>
        <w:tabs>
          <w:tab w:val="right" w:leader="dot" w:pos="9576"/>
        </w:tabs>
      </w:pPr>
      <w:r>
        <w:fldChar w:fldCharType="begin"/>
      </w:r>
      <w:r>
        <w:instrText xml:space="preserve"> HYPERLINK \l _Toc5127 </w:instrText>
      </w:r>
      <w:r>
        <w:fldChar w:fldCharType="separate"/>
      </w:r>
      <w:r>
        <w:t>8.2 Hướng dẫn chạy trong README</w:t>
      </w:r>
      <w:r>
        <w:tab/>
      </w:r>
      <w:r>
        <w:fldChar w:fldCharType="begin"/>
      </w:r>
      <w:r>
        <w:instrText xml:space="preserve"> PAGEREF _Toc5127 \h </w:instrText>
      </w:r>
      <w:r>
        <w:fldChar w:fldCharType="separate"/>
      </w:r>
      <w:r>
        <w:t>33</w:t>
      </w:r>
      <w:r>
        <w:fldChar w:fldCharType="end"/>
      </w:r>
      <w:r>
        <w:fldChar w:fldCharType="end"/>
      </w:r>
    </w:p>
    <w:p w14:paraId="62549D45">
      <w:pPr>
        <w:pStyle w:val="39"/>
        <w:tabs>
          <w:tab w:val="right" w:leader="dot" w:pos="9576"/>
        </w:tabs>
      </w:pPr>
      <w:r>
        <w:fldChar w:fldCharType="begin"/>
      </w:r>
      <w:r>
        <w:instrText xml:space="preserve"> HYPERLINK \l _Toc15018 </w:instrText>
      </w:r>
      <w:r>
        <w:fldChar w:fldCharType="separate"/>
      </w:r>
      <w:r>
        <w:t>8.3 Kết luận và giới hạn</w:t>
      </w:r>
      <w:r>
        <w:tab/>
      </w:r>
      <w:r>
        <w:fldChar w:fldCharType="begin"/>
      </w:r>
      <w:r>
        <w:instrText xml:space="preserve"> PAGEREF _Toc15018 \h </w:instrText>
      </w:r>
      <w:r>
        <w:fldChar w:fldCharType="separate"/>
      </w:r>
      <w:r>
        <w:t>34</w:t>
      </w:r>
      <w:r>
        <w:fldChar w:fldCharType="end"/>
      </w:r>
      <w:r>
        <w:fldChar w:fldCharType="end"/>
      </w:r>
    </w:p>
    <w:p w14:paraId="2AF06A3D">
      <w:pPr>
        <w:pStyle w:val="38"/>
        <w:tabs>
          <w:tab w:val="right" w:leader="dot" w:pos="9576"/>
        </w:tabs>
      </w:pPr>
      <w:r>
        <w:fldChar w:fldCharType="begin"/>
      </w:r>
      <w:r>
        <w:instrText xml:space="preserve"> HYPERLINK \l _Toc7969 </w:instrText>
      </w:r>
      <w:r>
        <w:fldChar w:fldCharType="separate"/>
      </w:r>
      <w:r>
        <w:rPr>
          <w:szCs w:val="26"/>
        </w:rPr>
        <w:t>9</w:t>
      </w:r>
      <w:r>
        <w:rPr>
          <w:rFonts w:hint="default"/>
          <w:szCs w:val="26"/>
          <w:lang w:val="vi-VN"/>
        </w:rPr>
        <w:t>.</w:t>
      </w:r>
      <w:r>
        <w:rPr>
          <w:szCs w:val="26"/>
        </w:rPr>
        <w:t xml:space="preserve"> Phụ lục A Phiếu thông tin nhóm</w:t>
      </w:r>
      <w:r>
        <w:tab/>
      </w:r>
      <w:r>
        <w:fldChar w:fldCharType="begin"/>
      </w:r>
      <w:r>
        <w:instrText xml:space="preserve"> PAGEREF _Toc7969 \h </w:instrText>
      </w:r>
      <w:r>
        <w:fldChar w:fldCharType="separate"/>
      </w:r>
      <w:r>
        <w:t>35</w:t>
      </w:r>
      <w:r>
        <w:fldChar w:fldCharType="end"/>
      </w:r>
      <w:r>
        <w:fldChar w:fldCharType="end"/>
      </w:r>
    </w:p>
    <w:p w14:paraId="18C8A1A8">
      <w:pPr>
        <w:pStyle w:val="38"/>
        <w:tabs>
          <w:tab w:val="right" w:leader="dot" w:pos="9576"/>
        </w:tabs>
      </w:pPr>
      <w:r>
        <w:fldChar w:fldCharType="begin"/>
      </w:r>
      <w:r>
        <w:instrText xml:space="preserve"> HYPERLINK \l _Toc16774 </w:instrText>
      </w:r>
      <w:r>
        <w:fldChar w:fldCharType="separate"/>
      </w:r>
      <w:r>
        <w:rPr>
          <w:szCs w:val="26"/>
        </w:rPr>
        <w:t>10</w:t>
      </w:r>
      <w:r>
        <w:rPr>
          <w:rFonts w:hint="default"/>
          <w:szCs w:val="26"/>
          <w:lang w:val="vi-VN"/>
        </w:rPr>
        <w:t>.</w:t>
      </w:r>
      <w:r>
        <w:rPr>
          <w:szCs w:val="26"/>
        </w:rPr>
        <w:t xml:space="preserve"> Phụ lục B Nhật ký thực hành</w:t>
      </w:r>
      <w:r>
        <w:tab/>
      </w:r>
      <w:r>
        <w:fldChar w:fldCharType="begin"/>
      </w:r>
      <w:r>
        <w:instrText xml:space="preserve"> PAGEREF _Toc16774 \h </w:instrText>
      </w:r>
      <w:r>
        <w:fldChar w:fldCharType="separate"/>
      </w:r>
      <w:r>
        <w:t>36</w:t>
      </w:r>
      <w:r>
        <w:fldChar w:fldCharType="end"/>
      </w:r>
      <w:r>
        <w:fldChar w:fldCharType="end"/>
      </w:r>
    </w:p>
    <w:p w14:paraId="60552960">
      <w:r>
        <w:fldChar w:fldCharType="end"/>
      </w:r>
    </w:p>
    <w:p w14:paraId="425588F5"/>
    <w:p w14:paraId="1E774ED3"/>
    <w:p w14:paraId="68B83D08"/>
    <w:p w14:paraId="4293B340"/>
    <w:p w14:paraId="2AEEBB7C">
      <w:pPr>
        <w:pStyle w:val="37"/>
        <w:keepLines w:val="0"/>
        <w:jc w:val="both"/>
        <w:sectPr>
          <w:headerReference r:id="rId8" w:type="default"/>
          <w:footerReference r:id="rId9" w:type="default"/>
          <w:pgSz w:w="12240" w:h="15840"/>
          <w:pgMar w:top="1080" w:right="1224" w:bottom="1008" w:left="1440" w:header="360" w:footer="432" w:gutter="0"/>
          <w:pgNumType w:fmt="lowerRoman" w:start="2"/>
          <w:cols w:space="720" w:num="1"/>
          <w:docGrid w:linePitch="360" w:charSpace="0"/>
        </w:sectPr>
      </w:pPr>
    </w:p>
    <w:p w14:paraId="3D645F01">
      <w:pPr>
        <w:pStyle w:val="37"/>
        <w:keepLines w:val="0"/>
        <w:ind w:left="1440" w:leftChars="0" w:firstLine="720" w:firstLineChars="0"/>
        <w:jc w:val="both"/>
        <w:outlineLvl w:val="0"/>
        <w:rPr>
          <w:rFonts w:hint="default"/>
          <w:lang w:val="vi-VN"/>
        </w:rPr>
      </w:pPr>
      <w:bookmarkStart w:id="1" w:name="_Toc30228"/>
      <w:r>
        <w:t>MỤC LỤC</w:t>
      </w:r>
      <w:r>
        <w:rPr>
          <w:rFonts w:hint="default"/>
          <w:lang w:val="vi-VN"/>
        </w:rPr>
        <w:t xml:space="preserve"> BẢNG BIỂU VÀ HÌNH ẢNH</w:t>
      </w:r>
      <w:bookmarkEnd w:id="1"/>
    </w:p>
    <w:p w14:paraId="0DA8800D">
      <w:pPr>
        <w:pStyle w:val="38"/>
        <w:tabs>
          <w:tab w:val="right" w:leader="dot" w:pos="9576"/>
        </w:tabs>
      </w:pPr>
      <w:r>
        <w:rPr>
          <w:rFonts w:hint="default"/>
          <w:lang w:val="vi-VN"/>
        </w:rPr>
        <w:fldChar w:fldCharType="begin"/>
      </w:r>
      <w:r>
        <w:rPr>
          <w:rFonts w:hint="default"/>
          <w:lang w:val="vi-VN"/>
        </w:rPr>
        <w:instrText xml:space="preserve">TOC \t "Caption,1" \h</w:instrText>
      </w:r>
      <w:r>
        <w:rPr>
          <w:rFonts w:hint="default"/>
          <w:lang w:val="vi-VN"/>
        </w:rPr>
        <w:fldChar w:fldCharType="separate"/>
      </w:r>
      <w:r>
        <w:rPr>
          <w:rFonts w:hint="default"/>
          <w:lang w:val="vi-VN"/>
        </w:rPr>
        <w:fldChar w:fldCharType="begin"/>
      </w:r>
      <w:r>
        <w:rPr>
          <w:rFonts w:hint="default"/>
          <w:lang w:val="vi-VN"/>
        </w:rPr>
        <w:instrText xml:space="preserve"> HYPERLINK \l _Toc24377 </w:instrText>
      </w:r>
      <w:r>
        <w:rPr>
          <w:rFonts w:hint="default"/>
          <w:lang w:val="vi-VN"/>
        </w:rPr>
        <w:fldChar w:fldCharType="separate"/>
      </w:r>
      <w:r>
        <w:rPr>
          <w:szCs w:val="20"/>
        </w:rPr>
        <w:t>Bảng 1. Môi trường và công cụ của demo</w:t>
      </w:r>
      <w:r>
        <w:tab/>
      </w:r>
      <w:r>
        <w:fldChar w:fldCharType="begin"/>
      </w:r>
      <w:r>
        <w:instrText xml:space="preserve"> PAGEREF _Toc24377 \h </w:instrText>
      </w:r>
      <w:r>
        <w:fldChar w:fldCharType="separate"/>
      </w:r>
      <w:r>
        <w:t>2</w:t>
      </w:r>
      <w:r>
        <w:fldChar w:fldCharType="end"/>
      </w:r>
      <w:r>
        <w:rPr>
          <w:rFonts w:hint="default"/>
          <w:lang w:val="vi-VN"/>
        </w:rPr>
        <w:fldChar w:fldCharType="end"/>
      </w:r>
    </w:p>
    <w:p w14:paraId="24C58EDC">
      <w:pPr>
        <w:pStyle w:val="38"/>
        <w:tabs>
          <w:tab w:val="right" w:leader="dot" w:pos="9576"/>
        </w:tabs>
      </w:pPr>
      <w:r>
        <w:rPr>
          <w:rFonts w:hint="default"/>
          <w:lang w:val="vi-VN"/>
        </w:rPr>
        <w:fldChar w:fldCharType="begin"/>
      </w:r>
      <w:r>
        <w:rPr>
          <w:rFonts w:hint="default"/>
          <w:lang w:val="vi-VN"/>
        </w:rPr>
        <w:instrText xml:space="preserve"> HYPERLINK \l _Toc27020 </w:instrText>
      </w:r>
      <w:r>
        <w:rPr>
          <w:rFonts w:hint="default"/>
          <w:lang w:val="vi-VN"/>
        </w:rPr>
        <w:fldChar w:fldCharType="separate"/>
      </w:r>
      <w:r>
        <w:rPr>
          <w:szCs w:val="20"/>
        </w:rPr>
        <w:t>Bảng 2. Các vị trí mã nguồn cần đối chiếu</w:t>
      </w:r>
      <w:r>
        <w:tab/>
      </w:r>
      <w:r>
        <w:fldChar w:fldCharType="begin"/>
      </w:r>
      <w:r>
        <w:instrText xml:space="preserve"> PAGEREF _Toc27020 \h </w:instrText>
      </w:r>
      <w:r>
        <w:fldChar w:fldCharType="separate"/>
      </w:r>
      <w:r>
        <w:t>6</w:t>
      </w:r>
      <w:r>
        <w:fldChar w:fldCharType="end"/>
      </w:r>
      <w:r>
        <w:rPr>
          <w:rFonts w:hint="default"/>
          <w:lang w:val="vi-VN"/>
        </w:rPr>
        <w:fldChar w:fldCharType="end"/>
      </w:r>
    </w:p>
    <w:p w14:paraId="22C4855A">
      <w:pPr>
        <w:pStyle w:val="38"/>
        <w:tabs>
          <w:tab w:val="right" w:leader="dot" w:pos="9576"/>
        </w:tabs>
      </w:pPr>
      <w:r>
        <w:rPr>
          <w:rFonts w:hint="default"/>
          <w:lang w:val="vi-VN"/>
        </w:rPr>
        <w:fldChar w:fldCharType="begin"/>
      </w:r>
      <w:r>
        <w:rPr>
          <w:rFonts w:hint="default"/>
          <w:lang w:val="vi-VN"/>
        </w:rPr>
        <w:instrText xml:space="preserve"> HYPERLINK \l _Toc26073 </w:instrText>
      </w:r>
      <w:r>
        <w:rPr>
          <w:rFonts w:hint="default"/>
          <w:lang w:val="vi-VN"/>
        </w:rPr>
        <w:fldChar w:fldCharType="separate"/>
      </w:r>
      <w:r>
        <w:rPr>
          <w:szCs w:val="20"/>
        </w:rPr>
        <w:t>Bảng 3. Cấu trúc bảng sach</w:t>
      </w:r>
      <w:r>
        <w:tab/>
      </w:r>
      <w:r>
        <w:fldChar w:fldCharType="begin"/>
      </w:r>
      <w:r>
        <w:instrText xml:space="preserve"> PAGEREF _Toc26073 \h </w:instrText>
      </w:r>
      <w:r>
        <w:fldChar w:fldCharType="separate"/>
      </w:r>
      <w:r>
        <w:t>7</w:t>
      </w:r>
      <w:r>
        <w:fldChar w:fldCharType="end"/>
      </w:r>
      <w:r>
        <w:rPr>
          <w:rFonts w:hint="default"/>
          <w:lang w:val="vi-VN"/>
        </w:rPr>
        <w:fldChar w:fldCharType="end"/>
      </w:r>
    </w:p>
    <w:p w14:paraId="7055CCD7">
      <w:pPr>
        <w:pStyle w:val="38"/>
        <w:tabs>
          <w:tab w:val="right" w:leader="dot" w:pos="9576"/>
        </w:tabs>
      </w:pPr>
      <w:r>
        <w:rPr>
          <w:rFonts w:hint="default"/>
          <w:lang w:val="vi-VN"/>
        </w:rPr>
        <w:fldChar w:fldCharType="begin"/>
      </w:r>
      <w:r>
        <w:rPr>
          <w:rFonts w:hint="default"/>
          <w:lang w:val="vi-VN"/>
        </w:rPr>
        <w:instrText xml:space="preserve"> HYPERLINK \l _Toc9425 </w:instrText>
      </w:r>
      <w:r>
        <w:rPr>
          <w:rFonts w:hint="default"/>
          <w:lang w:val="vi-VN"/>
        </w:rPr>
        <w:fldChar w:fldCharType="separate"/>
      </w:r>
      <w:r>
        <w:rPr>
          <w:szCs w:val="20"/>
        </w:rPr>
        <w:t>Bảng 4. Cấu trúc bảng users</w:t>
      </w:r>
      <w:r>
        <w:tab/>
      </w:r>
      <w:r>
        <w:fldChar w:fldCharType="begin"/>
      </w:r>
      <w:r>
        <w:instrText xml:space="preserve"> PAGEREF _Toc9425 \h </w:instrText>
      </w:r>
      <w:r>
        <w:fldChar w:fldCharType="separate"/>
      </w:r>
      <w:r>
        <w:t>7</w:t>
      </w:r>
      <w:r>
        <w:fldChar w:fldCharType="end"/>
      </w:r>
      <w:r>
        <w:rPr>
          <w:rFonts w:hint="default"/>
          <w:lang w:val="vi-VN"/>
        </w:rPr>
        <w:fldChar w:fldCharType="end"/>
      </w:r>
    </w:p>
    <w:p w14:paraId="1446137C">
      <w:pPr>
        <w:pStyle w:val="38"/>
        <w:tabs>
          <w:tab w:val="right" w:leader="dot" w:pos="9576"/>
        </w:tabs>
      </w:pPr>
      <w:r>
        <w:rPr>
          <w:rFonts w:hint="default"/>
          <w:lang w:val="vi-VN"/>
        </w:rPr>
        <w:fldChar w:fldCharType="begin"/>
      </w:r>
      <w:r>
        <w:rPr>
          <w:rFonts w:hint="default"/>
          <w:lang w:val="vi-VN"/>
        </w:rPr>
        <w:instrText xml:space="preserve"> HYPERLINK \l _Toc31549 </w:instrText>
      </w:r>
      <w:r>
        <w:rPr>
          <w:rFonts w:hint="default"/>
          <w:lang w:val="vi-VN"/>
        </w:rPr>
        <w:fldChar w:fldCharType="separate"/>
      </w:r>
      <w:r>
        <w:rPr>
          <w:szCs w:val="20"/>
        </w:rPr>
        <w:t>Bảng 5. Kiểm tra dữ liệu sách</w:t>
      </w:r>
      <w:r>
        <w:tab/>
      </w:r>
      <w:r>
        <w:fldChar w:fldCharType="begin"/>
      </w:r>
      <w:r>
        <w:instrText xml:space="preserve"> PAGEREF _Toc31549 \h </w:instrText>
      </w:r>
      <w:r>
        <w:fldChar w:fldCharType="separate"/>
      </w:r>
      <w:r>
        <w:t>12</w:t>
      </w:r>
      <w:r>
        <w:fldChar w:fldCharType="end"/>
      </w:r>
      <w:r>
        <w:rPr>
          <w:rFonts w:hint="default"/>
          <w:lang w:val="vi-VN"/>
        </w:rPr>
        <w:fldChar w:fldCharType="end"/>
      </w:r>
    </w:p>
    <w:p w14:paraId="6581A711">
      <w:pPr>
        <w:pStyle w:val="38"/>
        <w:tabs>
          <w:tab w:val="right" w:leader="dot" w:pos="9576"/>
        </w:tabs>
      </w:pPr>
      <w:r>
        <w:rPr>
          <w:rFonts w:hint="default"/>
          <w:lang w:val="vi-VN"/>
        </w:rPr>
        <w:fldChar w:fldCharType="begin"/>
      </w:r>
      <w:r>
        <w:rPr>
          <w:rFonts w:hint="default"/>
          <w:lang w:val="vi-VN"/>
        </w:rPr>
        <w:instrText xml:space="preserve"> HYPERLINK \l _Toc28976 </w:instrText>
      </w:r>
      <w:r>
        <w:rPr>
          <w:rFonts w:hint="default"/>
          <w:lang w:val="vi-VN"/>
        </w:rPr>
        <w:fldChar w:fldCharType="separate"/>
      </w:r>
      <w:r>
        <w:t>Bảng 6. Quyền sử dụng các chức năng</w:t>
      </w:r>
      <w:r>
        <w:tab/>
      </w:r>
      <w:r>
        <w:fldChar w:fldCharType="begin"/>
      </w:r>
      <w:r>
        <w:instrText xml:space="preserve"> PAGEREF _Toc28976 \h </w:instrText>
      </w:r>
      <w:r>
        <w:fldChar w:fldCharType="separate"/>
      </w:r>
      <w:r>
        <w:t>27</w:t>
      </w:r>
      <w:r>
        <w:fldChar w:fldCharType="end"/>
      </w:r>
      <w:r>
        <w:rPr>
          <w:rFonts w:hint="default"/>
          <w:lang w:val="vi-VN"/>
        </w:rPr>
        <w:fldChar w:fldCharType="end"/>
      </w:r>
    </w:p>
    <w:p w14:paraId="16C5B83A">
      <w:pPr>
        <w:pStyle w:val="38"/>
        <w:tabs>
          <w:tab w:val="right" w:leader="dot" w:pos="9576"/>
        </w:tabs>
      </w:pPr>
      <w:r>
        <w:rPr>
          <w:rFonts w:hint="default"/>
          <w:lang w:val="vi-VN"/>
        </w:rPr>
        <w:fldChar w:fldCharType="begin"/>
      </w:r>
      <w:r>
        <w:rPr>
          <w:rFonts w:hint="default"/>
          <w:lang w:val="vi-VN"/>
        </w:rPr>
        <w:instrText xml:space="preserve"> HYPERLINK \l _Toc18977 </w:instrText>
      </w:r>
      <w:r>
        <w:rPr>
          <w:rFonts w:hint="default"/>
          <w:lang w:val="vi-VN"/>
        </w:rPr>
        <w:fldChar w:fldCharType="separate"/>
      </w:r>
      <w:r>
        <w:t>Bảng 7. Phiếu kiểm thử CRUD và tra cứu</w:t>
      </w:r>
      <w:r>
        <w:tab/>
      </w:r>
      <w:r>
        <w:fldChar w:fldCharType="begin"/>
      </w:r>
      <w:r>
        <w:instrText xml:space="preserve"> PAGEREF _Toc18977 \h </w:instrText>
      </w:r>
      <w:r>
        <w:fldChar w:fldCharType="separate"/>
      </w:r>
      <w:r>
        <w:t>29</w:t>
      </w:r>
      <w:r>
        <w:fldChar w:fldCharType="end"/>
      </w:r>
      <w:r>
        <w:rPr>
          <w:rFonts w:hint="default"/>
          <w:lang w:val="vi-VN"/>
        </w:rPr>
        <w:fldChar w:fldCharType="end"/>
      </w:r>
    </w:p>
    <w:p w14:paraId="6B42D4D5">
      <w:pPr>
        <w:pStyle w:val="38"/>
        <w:tabs>
          <w:tab w:val="right" w:leader="dot" w:pos="9576"/>
        </w:tabs>
      </w:pPr>
      <w:r>
        <w:rPr>
          <w:rFonts w:hint="default"/>
          <w:lang w:val="vi-VN"/>
        </w:rPr>
        <w:fldChar w:fldCharType="begin"/>
      </w:r>
      <w:r>
        <w:rPr>
          <w:rFonts w:hint="default"/>
          <w:lang w:val="vi-VN"/>
        </w:rPr>
        <w:instrText xml:space="preserve"> HYPERLINK \l _Toc23452 </w:instrText>
      </w:r>
      <w:r>
        <w:rPr>
          <w:rFonts w:hint="default"/>
          <w:lang w:val="vi-VN"/>
        </w:rPr>
        <w:fldChar w:fldCharType="separate"/>
      </w:r>
      <w:r>
        <w:t>Bảng 8. Phiếu kiểm thử đăng nhập và phân quyền</w:t>
      </w:r>
      <w:r>
        <w:tab/>
      </w:r>
      <w:r>
        <w:fldChar w:fldCharType="begin"/>
      </w:r>
      <w:r>
        <w:instrText xml:space="preserve"> PAGEREF _Toc23452 \h </w:instrText>
      </w:r>
      <w:r>
        <w:fldChar w:fldCharType="separate"/>
      </w:r>
      <w:r>
        <w:t>30</w:t>
      </w:r>
      <w:r>
        <w:fldChar w:fldCharType="end"/>
      </w:r>
      <w:r>
        <w:rPr>
          <w:rFonts w:hint="default"/>
          <w:lang w:val="vi-VN"/>
        </w:rPr>
        <w:fldChar w:fldCharType="end"/>
      </w:r>
    </w:p>
    <w:p w14:paraId="210BFF5E">
      <w:pPr>
        <w:pStyle w:val="38"/>
        <w:tabs>
          <w:tab w:val="right" w:leader="dot" w:pos="9576"/>
        </w:tabs>
      </w:pPr>
      <w:r>
        <w:rPr>
          <w:rFonts w:hint="default"/>
          <w:lang w:val="vi-VN"/>
        </w:rPr>
        <w:fldChar w:fldCharType="begin"/>
      </w:r>
      <w:r>
        <w:rPr>
          <w:rFonts w:hint="default"/>
          <w:lang w:val="vi-VN"/>
        </w:rPr>
        <w:instrText xml:space="preserve"> HYPERLINK \l _Toc11314 </w:instrText>
      </w:r>
      <w:r>
        <w:rPr>
          <w:rFonts w:hint="default"/>
          <w:lang w:val="vi-VN"/>
        </w:rPr>
        <w:fldChar w:fldCharType="separate"/>
      </w:r>
      <w:r>
        <w:t>Bảng 9. Lỗi và cách kiểm tra theo demo</w:t>
      </w:r>
      <w:r>
        <w:tab/>
      </w:r>
      <w:r>
        <w:fldChar w:fldCharType="begin"/>
      </w:r>
      <w:r>
        <w:instrText xml:space="preserve"> PAGEREF _Toc11314 \h </w:instrText>
      </w:r>
      <w:r>
        <w:fldChar w:fldCharType="separate"/>
      </w:r>
      <w:r>
        <w:t>31</w:t>
      </w:r>
      <w:r>
        <w:fldChar w:fldCharType="end"/>
      </w:r>
      <w:r>
        <w:rPr>
          <w:rFonts w:hint="default"/>
          <w:lang w:val="vi-VN"/>
        </w:rPr>
        <w:fldChar w:fldCharType="end"/>
      </w:r>
    </w:p>
    <w:p w14:paraId="4746CA76">
      <w:pPr>
        <w:pStyle w:val="38"/>
        <w:tabs>
          <w:tab w:val="right" w:leader="dot" w:pos="9576"/>
        </w:tabs>
      </w:pPr>
      <w:r>
        <w:rPr>
          <w:rFonts w:hint="default"/>
          <w:lang w:val="vi-VN"/>
        </w:rPr>
        <w:fldChar w:fldCharType="begin"/>
      </w:r>
      <w:r>
        <w:rPr>
          <w:rFonts w:hint="default"/>
          <w:lang w:val="vi-VN"/>
        </w:rPr>
        <w:instrText xml:space="preserve"> HYPERLINK \l _Toc23949 </w:instrText>
      </w:r>
      <w:r>
        <w:rPr>
          <w:rFonts w:hint="default"/>
          <w:lang w:val="vi-VN"/>
        </w:rPr>
        <w:fldChar w:fldCharType="separate"/>
      </w:r>
      <w:r>
        <w:t>Bảng 10. Phân công kỹ thuật và trình bày</w:t>
      </w:r>
      <w:r>
        <w:tab/>
      </w:r>
      <w:r>
        <w:fldChar w:fldCharType="begin"/>
      </w:r>
      <w:r>
        <w:instrText xml:space="preserve"> PAGEREF _Toc23949 \h </w:instrText>
      </w:r>
      <w:r>
        <w:fldChar w:fldCharType="separate"/>
      </w:r>
      <w:r>
        <w:t>35</w:t>
      </w:r>
      <w:r>
        <w:fldChar w:fldCharType="end"/>
      </w:r>
      <w:r>
        <w:rPr>
          <w:rFonts w:hint="default"/>
          <w:lang w:val="vi-VN"/>
        </w:rPr>
        <w:fldChar w:fldCharType="end"/>
      </w:r>
    </w:p>
    <w:p w14:paraId="3C0CB8B1">
      <w:pPr>
        <w:pStyle w:val="38"/>
        <w:tabs>
          <w:tab w:val="right" w:leader="dot" w:pos="9576"/>
        </w:tabs>
      </w:pPr>
      <w:r>
        <w:rPr>
          <w:rFonts w:hint="default"/>
          <w:lang w:val="vi-VN"/>
        </w:rPr>
        <w:fldChar w:fldCharType="begin"/>
      </w:r>
      <w:r>
        <w:rPr>
          <w:rFonts w:hint="default"/>
          <w:lang w:val="vi-VN"/>
        </w:rPr>
        <w:instrText xml:space="preserve"> HYPERLINK \l _Toc2457 </w:instrText>
      </w:r>
      <w:r>
        <w:rPr>
          <w:rFonts w:hint="default"/>
          <w:lang w:val="vi-VN"/>
        </w:rPr>
        <w:fldChar w:fldCharType="separate"/>
      </w:r>
      <w:r>
        <w:t>Bảng 11. Nhật ký thực hành theo phần việc</w:t>
      </w:r>
      <w:r>
        <w:tab/>
      </w:r>
      <w:r>
        <w:fldChar w:fldCharType="begin"/>
      </w:r>
      <w:r>
        <w:instrText xml:space="preserve"> PAGEREF _Toc2457 \h </w:instrText>
      </w:r>
      <w:r>
        <w:fldChar w:fldCharType="separate"/>
      </w:r>
      <w:r>
        <w:t>36</w:t>
      </w:r>
      <w:r>
        <w:fldChar w:fldCharType="end"/>
      </w:r>
      <w:r>
        <w:rPr>
          <w:rFonts w:hint="default"/>
          <w:lang w:val="vi-VN"/>
        </w:rPr>
        <w:fldChar w:fldCharType="end"/>
      </w:r>
    </w:p>
    <w:p w14:paraId="3CFF9CAD">
      <w:pPr>
        <w:rPr>
          <w:rFonts w:hint="default"/>
          <w:lang w:val="vi-VN"/>
        </w:rPr>
      </w:pPr>
      <w:r>
        <w:rPr>
          <w:rFonts w:hint="default"/>
          <w:lang w:val="vi-VN"/>
        </w:rPr>
        <w:fldChar w:fldCharType="end"/>
      </w:r>
    </w:p>
    <w:p w14:paraId="30CE850C">
      <w:pPr>
        <w:pStyle w:val="39"/>
        <w:tabs>
          <w:tab w:val="right" w:leader="dot" w:pos="9576"/>
        </w:tabs>
        <w:ind w:left="59" w:leftChars="0"/>
      </w:pPr>
      <w:r>
        <w:fldChar w:fldCharType="begin"/>
      </w:r>
      <w:r>
        <w:instrText xml:space="preserve">TOC \t "Header,2" \h</w:instrText>
      </w:r>
      <w:r>
        <w:fldChar w:fldCharType="separate"/>
      </w:r>
      <w:r>
        <w:fldChar w:fldCharType="begin"/>
      </w:r>
      <w:r>
        <w:instrText xml:space="preserve"> HYPERLINK \l _Toc2076 </w:instrText>
      </w:r>
      <w:r>
        <w:fldChar w:fldCharType="separate"/>
      </w:r>
      <w:r>
        <w:rPr>
          <w:i/>
          <w:iCs/>
          <w:szCs w:val="21"/>
        </w:rPr>
        <w:t>Hình 1. Apache và MySQL đang hoạt động trong XAMPP</w:t>
      </w:r>
      <w:r>
        <w:tab/>
      </w:r>
      <w:r>
        <w:fldChar w:fldCharType="begin"/>
      </w:r>
      <w:r>
        <w:instrText xml:space="preserve"> PAGEREF _Toc2076 \h </w:instrText>
      </w:r>
      <w:r>
        <w:fldChar w:fldCharType="separate"/>
      </w:r>
      <w:r>
        <w:t>3</w:t>
      </w:r>
      <w:r>
        <w:fldChar w:fldCharType="end"/>
      </w:r>
      <w:r>
        <w:fldChar w:fldCharType="end"/>
      </w:r>
    </w:p>
    <w:p w14:paraId="63A152AD">
      <w:pPr>
        <w:pStyle w:val="39"/>
        <w:tabs>
          <w:tab w:val="right" w:leader="dot" w:pos="9576"/>
        </w:tabs>
        <w:ind w:left="59" w:leftChars="0"/>
      </w:pPr>
      <w:r>
        <w:fldChar w:fldCharType="begin"/>
      </w:r>
      <w:r>
        <w:instrText xml:space="preserve"> HYPERLINK \l _Toc27342 </w:instrText>
      </w:r>
      <w:r>
        <w:fldChar w:fldCharType="separate"/>
      </w:r>
      <w:r>
        <w:rPr>
          <w:bCs w:val="0"/>
          <w:i/>
          <w:iCs/>
          <w:szCs w:val="21"/>
        </w:rPr>
        <w:t>Hình 2. Kết quả kiểm tra PHP 8.0.30 trên máy thực hành</w:t>
      </w:r>
      <w:r>
        <w:tab/>
      </w:r>
      <w:r>
        <w:fldChar w:fldCharType="begin"/>
      </w:r>
      <w:r>
        <w:instrText xml:space="preserve"> PAGEREF _Toc27342 \h </w:instrText>
      </w:r>
      <w:r>
        <w:fldChar w:fldCharType="separate"/>
      </w:r>
      <w:r>
        <w:t>3</w:t>
      </w:r>
      <w:r>
        <w:fldChar w:fldCharType="end"/>
      </w:r>
      <w:r>
        <w:fldChar w:fldCharType="end"/>
      </w:r>
    </w:p>
    <w:p w14:paraId="12D83244">
      <w:pPr>
        <w:pStyle w:val="39"/>
        <w:tabs>
          <w:tab w:val="right" w:leader="dot" w:pos="9576"/>
        </w:tabs>
        <w:ind w:left="59" w:leftChars="0"/>
      </w:pPr>
      <w:r>
        <w:fldChar w:fldCharType="begin"/>
      </w:r>
      <w:r>
        <w:instrText xml:space="preserve"> HYPERLINK \l _Toc27125 </w:instrText>
      </w:r>
      <w:r>
        <w:fldChar w:fldCharType="separate"/>
      </w:r>
      <w:r>
        <w:rPr>
          <w:i/>
          <w:iCs/>
          <w:szCs w:val="21"/>
        </w:rPr>
        <w:t>Hình 3. Kết quả kiểm tra Composer 2.10.3 sử dụng PHP của XAMPP</w:t>
      </w:r>
      <w:r>
        <w:tab/>
      </w:r>
      <w:r>
        <w:fldChar w:fldCharType="begin"/>
      </w:r>
      <w:r>
        <w:instrText xml:space="preserve"> PAGEREF _Toc27125 \h </w:instrText>
      </w:r>
      <w:r>
        <w:fldChar w:fldCharType="separate"/>
      </w:r>
      <w:r>
        <w:t>4</w:t>
      </w:r>
      <w:r>
        <w:fldChar w:fldCharType="end"/>
      </w:r>
      <w:r>
        <w:fldChar w:fldCharType="end"/>
      </w:r>
    </w:p>
    <w:p w14:paraId="67B3E657">
      <w:pPr>
        <w:pStyle w:val="39"/>
        <w:tabs>
          <w:tab w:val="right" w:leader="dot" w:pos="9576"/>
        </w:tabs>
        <w:ind w:left="59" w:leftChars="0"/>
      </w:pPr>
      <w:r>
        <w:fldChar w:fldCharType="begin"/>
      </w:r>
      <w:r>
        <w:instrText xml:space="preserve"> HYPERLINK \l _Toc3580 </w:instrText>
      </w:r>
      <w:r>
        <w:fldChar w:fldCharType="separate"/>
      </w:r>
      <w:r>
        <w:rPr>
          <w:i/>
          <w:iCs/>
          <w:szCs w:val="21"/>
        </w:rPr>
        <w:t xml:space="preserve">Hình 4. Trang </w:t>
      </w:r>
      <w:r>
        <w:rPr>
          <w:rFonts w:hint="default"/>
          <w:i/>
          <w:iCs/>
          <w:szCs w:val="21"/>
          <w:lang w:val="vi-VN"/>
        </w:rPr>
        <w:t>PHP</w:t>
      </w:r>
      <w:r>
        <w:rPr>
          <w:i/>
          <w:iCs/>
          <w:szCs w:val="21"/>
        </w:rPr>
        <w:t xml:space="preserve"> sau khi cài đặt</w:t>
      </w:r>
      <w:r>
        <w:tab/>
      </w:r>
      <w:r>
        <w:fldChar w:fldCharType="begin"/>
      </w:r>
      <w:r>
        <w:instrText xml:space="preserve"> PAGEREF _Toc3580 \h </w:instrText>
      </w:r>
      <w:r>
        <w:fldChar w:fldCharType="separate"/>
      </w:r>
      <w:r>
        <w:t>5</w:t>
      </w:r>
      <w:r>
        <w:fldChar w:fldCharType="end"/>
      </w:r>
      <w:r>
        <w:fldChar w:fldCharType="end"/>
      </w:r>
    </w:p>
    <w:p w14:paraId="2ADB5B5F">
      <w:pPr>
        <w:pStyle w:val="39"/>
        <w:tabs>
          <w:tab w:val="right" w:leader="dot" w:pos="9576"/>
        </w:tabs>
        <w:ind w:left="59" w:leftChars="0"/>
      </w:pPr>
      <w:r>
        <w:fldChar w:fldCharType="begin"/>
      </w:r>
      <w:r>
        <w:instrText xml:space="preserve"> HYPERLINK \l _Toc14308 </w:instrText>
      </w:r>
      <w:r>
        <w:fldChar w:fldCharType="separate"/>
      </w:r>
      <w:r>
        <w:rPr>
          <w:i/>
          <w:iCs/>
          <w:szCs w:val="21"/>
        </w:rPr>
        <w:t>Hình 5. Thao tác nhập SQL tạo cơ sở dữ liệu và bảng sach trong phpMyAdmin</w:t>
      </w:r>
      <w:r>
        <w:tab/>
      </w:r>
      <w:r>
        <w:fldChar w:fldCharType="begin"/>
      </w:r>
      <w:r>
        <w:instrText xml:space="preserve"> PAGEREF _Toc14308 \h </w:instrText>
      </w:r>
      <w:r>
        <w:fldChar w:fldCharType="separate"/>
      </w:r>
      <w:r>
        <w:t>9</w:t>
      </w:r>
      <w:r>
        <w:fldChar w:fldCharType="end"/>
      </w:r>
      <w:r>
        <w:fldChar w:fldCharType="end"/>
      </w:r>
    </w:p>
    <w:p w14:paraId="7A5486DA">
      <w:pPr>
        <w:pStyle w:val="39"/>
        <w:tabs>
          <w:tab w:val="right" w:leader="dot" w:pos="9576"/>
        </w:tabs>
        <w:ind w:left="59" w:leftChars="0"/>
      </w:pPr>
      <w:r>
        <w:fldChar w:fldCharType="begin"/>
      </w:r>
      <w:r>
        <w:instrText xml:space="preserve"> HYPERLINK \l _Toc18661 </w:instrText>
      </w:r>
      <w:r>
        <w:fldChar w:fldCharType="separate"/>
      </w:r>
      <w:r>
        <w:rPr>
          <w:rFonts w:hint="default"/>
          <w:i/>
          <w:iCs/>
          <w:szCs w:val="21"/>
          <w:lang w:val="vi-VN"/>
        </w:rPr>
        <w:t>Hình 6. C</w:t>
      </w:r>
      <w:r>
        <w:rPr>
          <w:i/>
          <w:iCs/>
          <w:szCs w:val="21"/>
        </w:rPr>
        <w:t>ấu trúc bảng sach, bảng users và dữ liệu sau khi thực thi SQL.</w:t>
      </w:r>
      <w:r>
        <w:tab/>
      </w:r>
      <w:r>
        <w:fldChar w:fldCharType="begin"/>
      </w:r>
      <w:r>
        <w:instrText xml:space="preserve"> PAGEREF _Toc18661 \h </w:instrText>
      </w:r>
      <w:r>
        <w:fldChar w:fldCharType="separate"/>
      </w:r>
      <w:r>
        <w:t>9</w:t>
      </w:r>
      <w:r>
        <w:fldChar w:fldCharType="end"/>
      </w:r>
      <w:r>
        <w:fldChar w:fldCharType="end"/>
      </w:r>
    </w:p>
    <w:p w14:paraId="41A339C1">
      <w:pPr>
        <w:pStyle w:val="39"/>
        <w:tabs>
          <w:tab w:val="right" w:leader="dot" w:pos="9576"/>
        </w:tabs>
        <w:ind w:left="59" w:leftChars="0"/>
      </w:pPr>
      <w:r>
        <w:fldChar w:fldCharType="begin"/>
      </w:r>
      <w:r>
        <w:instrText xml:space="preserve"> HYPERLINK \l _Toc14242 </w:instrText>
      </w:r>
      <w:r>
        <w:fldChar w:fldCharType="separate"/>
      </w:r>
      <w:r>
        <w:rPr>
          <w:rFonts w:hint="default"/>
          <w:i/>
          <w:iCs/>
          <w:szCs w:val="21"/>
          <w:lang w:val="vi-VN"/>
        </w:rPr>
        <w:t>Hình 7.</w:t>
      </w:r>
      <w:r>
        <w:rPr>
          <w:i/>
          <w:iCs/>
          <w:szCs w:val="21"/>
        </w:rPr>
        <w:t xml:space="preserve"> </w:t>
      </w:r>
      <w:r>
        <w:rPr>
          <w:rFonts w:hint="default"/>
          <w:i/>
          <w:iCs/>
          <w:szCs w:val="21"/>
          <w:lang w:val="vi-VN"/>
        </w:rPr>
        <w:t>G</w:t>
      </w:r>
      <w:r>
        <w:rPr>
          <w:i/>
          <w:iCs/>
          <w:szCs w:val="21"/>
        </w:rPr>
        <w:t>iao diện tổng thể BookSpace sau khi đăng nhập admin.</w:t>
      </w:r>
      <w:r>
        <w:tab/>
      </w:r>
      <w:r>
        <w:fldChar w:fldCharType="begin"/>
      </w:r>
      <w:r>
        <w:instrText xml:space="preserve"> PAGEREF _Toc14242 \h </w:instrText>
      </w:r>
      <w:r>
        <w:fldChar w:fldCharType="separate"/>
      </w:r>
      <w:r>
        <w:t>19</w:t>
      </w:r>
      <w:r>
        <w:fldChar w:fldCharType="end"/>
      </w:r>
      <w:r>
        <w:fldChar w:fldCharType="end"/>
      </w:r>
    </w:p>
    <w:p w14:paraId="54F12874">
      <w:pPr>
        <w:pStyle w:val="39"/>
        <w:tabs>
          <w:tab w:val="right" w:leader="dot" w:pos="9576"/>
        </w:tabs>
        <w:ind w:left="59" w:leftChars="0"/>
      </w:pPr>
      <w:r>
        <w:fldChar w:fldCharType="begin"/>
      </w:r>
      <w:r>
        <w:instrText xml:space="preserve"> HYPERLINK \l _Toc23644 </w:instrText>
      </w:r>
      <w:r>
        <w:fldChar w:fldCharType="separate"/>
      </w:r>
      <w:r>
        <w:rPr>
          <w:rFonts w:hint="default"/>
          <w:i/>
          <w:iCs/>
          <w:szCs w:val="21"/>
          <w:lang w:val="vi-VN"/>
        </w:rPr>
        <w:t>Hình 8. Tìm kiếm sách</w:t>
      </w:r>
      <w:r>
        <w:tab/>
      </w:r>
      <w:r>
        <w:fldChar w:fldCharType="begin"/>
      </w:r>
      <w:r>
        <w:instrText xml:space="preserve"> PAGEREF _Toc23644 \h </w:instrText>
      </w:r>
      <w:r>
        <w:fldChar w:fldCharType="separate"/>
      </w:r>
      <w:r>
        <w:t>20</w:t>
      </w:r>
      <w:r>
        <w:fldChar w:fldCharType="end"/>
      </w:r>
      <w:r>
        <w:fldChar w:fldCharType="end"/>
      </w:r>
    </w:p>
    <w:p w14:paraId="30552FAD">
      <w:pPr>
        <w:pStyle w:val="39"/>
        <w:tabs>
          <w:tab w:val="right" w:leader="dot" w:pos="9576"/>
        </w:tabs>
        <w:ind w:left="59" w:leftChars="0"/>
      </w:pPr>
      <w:r>
        <w:fldChar w:fldCharType="begin"/>
      </w:r>
      <w:r>
        <w:instrText xml:space="preserve"> HYPERLINK \l _Toc22733 </w:instrText>
      </w:r>
      <w:r>
        <w:fldChar w:fldCharType="separate"/>
      </w:r>
      <w:r>
        <w:rPr>
          <w:rFonts w:hint="default"/>
          <w:i/>
          <w:iCs/>
          <w:szCs w:val="21"/>
          <w:lang w:val="vi-VN"/>
        </w:rPr>
        <w:t>Hình 9. D</w:t>
      </w:r>
      <w:r>
        <w:rPr>
          <w:i/>
          <w:iCs/>
          <w:szCs w:val="21"/>
        </w:rPr>
        <w:t>anh sách sách</w:t>
      </w:r>
      <w:r>
        <w:tab/>
      </w:r>
      <w:r>
        <w:fldChar w:fldCharType="begin"/>
      </w:r>
      <w:r>
        <w:instrText xml:space="preserve"> PAGEREF _Toc22733 \h </w:instrText>
      </w:r>
      <w:r>
        <w:fldChar w:fldCharType="separate"/>
      </w:r>
      <w:r>
        <w:t>20</w:t>
      </w:r>
      <w:r>
        <w:fldChar w:fldCharType="end"/>
      </w:r>
      <w:r>
        <w:fldChar w:fldCharType="end"/>
      </w:r>
    </w:p>
    <w:p w14:paraId="136D82DD">
      <w:pPr>
        <w:pStyle w:val="39"/>
        <w:tabs>
          <w:tab w:val="right" w:leader="dot" w:pos="9576"/>
        </w:tabs>
        <w:ind w:left="59" w:leftChars="0"/>
      </w:pPr>
      <w:r>
        <w:fldChar w:fldCharType="begin"/>
      </w:r>
      <w:r>
        <w:instrText xml:space="preserve"> HYPERLINK \l _Toc11088 </w:instrText>
      </w:r>
      <w:r>
        <w:fldChar w:fldCharType="separate"/>
      </w:r>
      <w:r>
        <w:rPr>
          <w:rFonts w:hint="default"/>
          <w:i/>
          <w:iCs/>
          <w:szCs w:val="21"/>
          <w:lang w:val="vi-VN"/>
        </w:rPr>
        <w:t>Hình 10. B</w:t>
      </w:r>
      <w:r>
        <w:rPr>
          <w:i/>
          <w:iCs/>
          <w:szCs w:val="21"/>
        </w:rPr>
        <w:t>iểu mẫu sửa</w:t>
      </w:r>
      <w:r>
        <w:tab/>
      </w:r>
      <w:r>
        <w:fldChar w:fldCharType="begin"/>
      </w:r>
      <w:r>
        <w:instrText xml:space="preserve"> PAGEREF _Toc11088 \h </w:instrText>
      </w:r>
      <w:r>
        <w:fldChar w:fldCharType="separate"/>
      </w:r>
      <w:r>
        <w:t>22</w:t>
      </w:r>
      <w:r>
        <w:fldChar w:fldCharType="end"/>
      </w:r>
      <w:r>
        <w:fldChar w:fldCharType="end"/>
      </w:r>
    </w:p>
    <w:p w14:paraId="47B2F1B7">
      <w:pPr>
        <w:pStyle w:val="39"/>
        <w:tabs>
          <w:tab w:val="right" w:leader="dot" w:pos="9576"/>
        </w:tabs>
        <w:ind w:left="59" w:leftChars="0"/>
      </w:pPr>
      <w:r>
        <w:fldChar w:fldCharType="begin"/>
      </w:r>
      <w:r>
        <w:instrText xml:space="preserve"> HYPERLINK \l _Toc1333 </w:instrText>
      </w:r>
      <w:r>
        <w:fldChar w:fldCharType="separate"/>
      </w:r>
      <w:r>
        <w:rPr>
          <w:rFonts w:hint="default"/>
          <w:i/>
          <w:iCs/>
          <w:szCs w:val="24"/>
          <w:lang w:val="vi-VN"/>
        </w:rPr>
        <w:t>Hình 11. B</w:t>
      </w:r>
      <w:r>
        <w:rPr>
          <w:i/>
          <w:iCs/>
          <w:szCs w:val="24"/>
        </w:rPr>
        <w:t xml:space="preserve">iểu mẫu </w:t>
      </w:r>
      <w:r>
        <w:rPr>
          <w:rFonts w:hint="default"/>
          <w:i/>
          <w:iCs/>
          <w:szCs w:val="24"/>
          <w:lang w:val="vi-VN"/>
        </w:rPr>
        <w:t>thêm</w:t>
      </w:r>
      <w:r>
        <w:tab/>
      </w:r>
      <w:r>
        <w:fldChar w:fldCharType="begin"/>
      </w:r>
      <w:r>
        <w:instrText xml:space="preserve"> PAGEREF _Toc1333 \h </w:instrText>
      </w:r>
      <w:r>
        <w:fldChar w:fldCharType="separate"/>
      </w:r>
      <w:r>
        <w:t>22</w:t>
      </w:r>
      <w:r>
        <w:fldChar w:fldCharType="end"/>
      </w:r>
      <w:r>
        <w:fldChar w:fldCharType="end"/>
      </w:r>
    </w:p>
    <w:p w14:paraId="66542CAD">
      <w:pPr>
        <w:pStyle w:val="39"/>
        <w:tabs>
          <w:tab w:val="right" w:leader="dot" w:pos="9576"/>
        </w:tabs>
        <w:ind w:left="59" w:leftChars="0"/>
      </w:pPr>
      <w:r>
        <w:fldChar w:fldCharType="begin"/>
      </w:r>
      <w:r>
        <w:instrText xml:space="preserve"> HYPERLINK \l _Toc18536 </w:instrText>
      </w:r>
      <w:r>
        <w:fldChar w:fldCharType="separate"/>
      </w:r>
      <w:r>
        <w:rPr>
          <w:rFonts w:hint="default"/>
          <w:i/>
          <w:iCs/>
          <w:szCs w:val="21"/>
          <w:lang w:val="vi-VN"/>
        </w:rPr>
        <w:t>Hình 13. H</w:t>
      </w:r>
      <w:r>
        <w:rPr>
          <w:i/>
          <w:iCs/>
          <w:szCs w:val="21"/>
        </w:rPr>
        <w:t>ộp xác nhận xóa và thông báo sau thao tác.</w:t>
      </w:r>
      <w:r>
        <w:tab/>
      </w:r>
      <w:r>
        <w:fldChar w:fldCharType="begin"/>
      </w:r>
      <w:r>
        <w:instrText xml:space="preserve"> PAGEREF _Toc18536 \h </w:instrText>
      </w:r>
      <w:r>
        <w:fldChar w:fldCharType="separate"/>
      </w:r>
      <w:r>
        <w:t>23</w:t>
      </w:r>
      <w:r>
        <w:fldChar w:fldCharType="end"/>
      </w:r>
      <w:r>
        <w:fldChar w:fldCharType="end"/>
      </w:r>
    </w:p>
    <w:p w14:paraId="5C983E45">
      <w:pPr>
        <w:pStyle w:val="39"/>
        <w:tabs>
          <w:tab w:val="right" w:leader="dot" w:pos="9576"/>
        </w:tabs>
        <w:ind w:left="59" w:leftChars="0"/>
      </w:pPr>
      <w:r>
        <w:fldChar w:fldCharType="begin"/>
      </w:r>
      <w:r>
        <w:instrText xml:space="preserve"> HYPERLINK \l _Toc31898 </w:instrText>
      </w:r>
      <w:r>
        <w:fldChar w:fldCharType="separate"/>
      </w:r>
      <w:r>
        <w:rPr>
          <w:rFonts w:hint="default"/>
          <w:i/>
          <w:iCs/>
          <w:szCs w:val="24"/>
          <w:lang w:val="vi-VN"/>
        </w:rPr>
        <w:t>Hình 14. T</w:t>
      </w:r>
      <w:r>
        <w:rPr>
          <w:i/>
          <w:iCs/>
          <w:szCs w:val="24"/>
        </w:rPr>
        <w:t>rang đăng nhập</w:t>
      </w:r>
      <w:r>
        <w:tab/>
      </w:r>
      <w:r>
        <w:fldChar w:fldCharType="begin"/>
      </w:r>
      <w:r>
        <w:instrText xml:space="preserve"> PAGEREF _Toc31898 \h </w:instrText>
      </w:r>
      <w:r>
        <w:fldChar w:fldCharType="separate"/>
      </w:r>
      <w:r>
        <w:t>27</w:t>
      </w:r>
      <w:r>
        <w:fldChar w:fldCharType="end"/>
      </w:r>
      <w:r>
        <w:fldChar w:fldCharType="end"/>
      </w:r>
    </w:p>
    <w:p w14:paraId="3E290C6B">
      <w:pPr>
        <w:pStyle w:val="39"/>
        <w:tabs>
          <w:tab w:val="right" w:leader="dot" w:pos="9576"/>
        </w:tabs>
        <w:ind w:left="59" w:leftChars="0"/>
      </w:pPr>
      <w:r>
        <w:fldChar w:fldCharType="begin"/>
      </w:r>
      <w:r>
        <w:instrText xml:space="preserve"> HYPERLINK \l _Toc21840 </w:instrText>
      </w:r>
      <w:r>
        <w:fldChar w:fldCharType="separate"/>
      </w:r>
      <w:r>
        <w:rPr>
          <w:i/>
          <w:iCs/>
          <w:szCs w:val="24"/>
        </w:rPr>
        <w:t xml:space="preserve">Hình </w:t>
      </w:r>
      <w:r>
        <w:rPr>
          <w:rFonts w:hint="default"/>
          <w:i/>
          <w:iCs/>
          <w:szCs w:val="24"/>
          <w:lang w:val="vi-VN"/>
        </w:rPr>
        <w:t>15</w:t>
      </w:r>
      <w:r>
        <w:rPr>
          <w:i/>
          <w:iCs/>
          <w:szCs w:val="24"/>
        </w:rPr>
        <w:t>. Lỗi phụ thuộc thư viện trong lần khởi tạo dự án với PHP 8.0.30</w:t>
      </w:r>
      <w:r>
        <w:tab/>
      </w:r>
      <w:r>
        <w:fldChar w:fldCharType="begin"/>
      </w:r>
      <w:r>
        <w:instrText xml:space="preserve"> PAGEREF _Toc21840 \h </w:instrText>
      </w:r>
      <w:r>
        <w:fldChar w:fldCharType="separate"/>
      </w:r>
      <w:r>
        <w:t>32</w:t>
      </w:r>
      <w:r>
        <w:fldChar w:fldCharType="end"/>
      </w:r>
      <w:r>
        <w:fldChar w:fldCharType="end"/>
      </w:r>
    </w:p>
    <w:p w14:paraId="37205F2C">
      <w:r>
        <w:fldChar w:fldCharType="end"/>
      </w:r>
    </w:p>
    <w:p w14:paraId="214C8D7C"/>
    <w:p w14:paraId="54B9D7B1"/>
    <w:p w14:paraId="0F8F180E"/>
    <w:p w14:paraId="7451BC21">
      <w:pPr>
        <w:pStyle w:val="2"/>
        <w:rPr>
          <w:sz w:val="26"/>
          <w:szCs w:val="26"/>
        </w:rPr>
        <w:sectPr>
          <w:footerReference r:id="rId10" w:type="default"/>
          <w:pgSz w:w="12240" w:h="15840"/>
          <w:pgMar w:top="1080" w:right="1224" w:bottom="1008" w:left="1440" w:header="360" w:footer="432" w:gutter="0"/>
          <w:pgNumType w:fmt="lowerRoman" w:start="4"/>
          <w:cols w:space="720" w:num="1"/>
          <w:docGrid w:linePitch="360" w:charSpace="0"/>
        </w:sectPr>
      </w:pPr>
      <w:bookmarkStart w:id="2" w:name="section_1"/>
    </w:p>
    <w:p w14:paraId="183057AA">
      <w:pPr>
        <w:pStyle w:val="2"/>
        <w:rPr>
          <w:sz w:val="26"/>
          <w:szCs w:val="26"/>
        </w:rPr>
      </w:pPr>
      <w:bookmarkStart w:id="3" w:name="_Toc20159"/>
      <w:r>
        <w:rPr>
          <w:sz w:val="26"/>
          <w:szCs w:val="26"/>
        </w:rPr>
        <w:t>1</w:t>
      </w:r>
      <w:r>
        <w:rPr>
          <w:rFonts w:hint="default"/>
          <w:sz w:val="26"/>
          <w:szCs w:val="26"/>
          <w:lang w:val="vi-VN"/>
        </w:rPr>
        <w:t>.</w:t>
      </w:r>
      <w:r>
        <w:rPr>
          <w:sz w:val="26"/>
          <w:szCs w:val="26"/>
        </w:rPr>
        <w:t xml:space="preserve"> Giới thiệu và mục tiêu</w:t>
      </w:r>
      <w:bookmarkEnd w:id="2"/>
      <w:bookmarkEnd w:id="3"/>
    </w:p>
    <w:p w14:paraId="44DCD7C7">
      <w:pPr>
        <w:pStyle w:val="3"/>
      </w:pPr>
      <w:bookmarkStart w:id="4" w:name="section_2"/>
      <w:bookmarkStart w:id="5" w:name="_Toc32697"/>
      <w:r>
        <w:t>1.1 Phạm vi</w:t>
      </w:r>
      <w:bookmarkEnd w:id="4"/>
      <w:bookmarkEnd w:id="5"/>
    </w:p>
    <w:p w14:paraId="11B3E85D">
      <w:pPr>
        <w:keepLines/>
        <w:spacing w:line="360" w:lineRule="auto"/>
        <w:jc w:val="both"/>
      </w:pPr>
      <w:r>
        <w:t>BookSpace là ứng dụng quản lý sách nội bộ được nhóm 5 xây dựng bằng CakePHP. Demo chạy trên localhost, lưu thông tin trong cơ sở dữ liệu online_shop và sử dụng giao diện có thanh điều hướng bên trái, khu vực nội dung chính và thông báo kết quả thao tác.</w:t>
      </w:r>
    </w:p>
    <w:p w14:paraId="0ECB8723">
      <w:pPr>
        <w:keepLines/>
        <w:spacing w:line="360" w:lineRule="auto"/>
        <w:jc w:val="both"/>
      </w:pPr>
      <w:r>
        <w:t>Phần chính của bài thực hành là CRUD bảng sach: hiển thị danh sách, xem chi tiết, thêm, sửa và xóa sách. Demo còn có tìm kiếm theo tên sách hoặc tác giả, phân trang và kiểm tra dữ liệu đầu vào.</w:t>
      </w:r>
    </w:p>
    <w:p w14:paraId="7D46F1FE">
      <w:pPr>
        <w:keepLines/>
        <w:spacing w:line="360" w:lineRule="auto"/>
        <w:jc w:val="both"/>
      </w:pPr>
      <w:r>
        <w:t>So với phạm vi CRUD của mẫu hands-on, demo bổ sung đăng nhập, đăng xuất và hai vai trò admin, staff. Quản trị viên được thực hiện toàn bộ thao tác; nhân viên được xem, tìm kiếm và phân trang. Ứng dụng chưa có khách hàng, giỏ hàng, đặt mua hoặc thanh toán trực tuyến.</w:t>
      </w:r>
    </w:p>
    <w:p w14:paraId="6217DA1F">
      <w:pPr>
        <w:pStyle w:val="3"/>
      </w:pPr>
      <w:bookmarkStart w:id="6" w:name="section_3"/>
      <w:bookmarkStart w:id="7" w:name="_Toc9865"/>
      <w:r>
        <w:t>1.2 Kết quả đầu ra</w:t>
      </w:r>
      <w:bookmarkEnd w:id="6"/>
      <w:bookmarkEnd w:id="7"/>
    </w:p>
    <w:p w14:paraId="2988A6E9">
      <w:pPr>
        <w:keepLines/>
        <w:spacing w:line="360" w:lineRule="auto"/>
        <w:jc w:val="both"/>
        <w:rPr>
          <w:rFonts w:hint="default"/>
          <w:lang w:val="vi-VN"/>
        </w:rPr>
      </w:pPr>
      <w:r>
        <w:t>– Khởi tạo và chạy dự án CakePHP trên môi trường PHP 8.0.30 của XAMP</w:t>
      </w:r>
      <w:r>
        <w:rPr>
          <w:rFonts w:hint="default"/>
          <w:lang w:val="vi-VN"/>
        </w:rPr>
        <w:t>P trên localhost</w:t>
      </w:r>
    </w:p>
    <w:p w14:paraId="4DEB6923">
      <w:pPr>
        <w:keepLines/>
        <w:spacing w:line="360" w:lineRule="auto"/>
        <w:jc w:val="both"/>
      </w:pPr>
      <w:r>
        <w:t>– Kết nối cơ sở dữ liệu, tổ chức Model, Controller và View theo đúng cấu trúc CakePHP.</w:t>
      </w:r>
    </w:p>
    <w:p w14:paraId="175A2246">
      <w:pPr>
        <w:keepLines/>
        <w:spacing w:line="360" w:lineRule="auto"/>
        <w:jc w:val="both"/>
      </w:pPr>
      <w:r>
        <w:t>– Xây dựng CRUD, tìm kiếm, phân trang và xử lý dữ liệu không hợp lệ.</w:t>
      </w:r>
    </w:p>
    <w:p w14:paraId="434CBC9D">
      <w:pPr>
        <w:keepLines/>
        <w:spacing w:line="360" w:lineRule="auto"/>
        <w:jc w:val="both"/>
      </w:pPr>
      <w:r>
        <w:t>– Tích hợp xác thực tài khoản, kiểm tra quyền tại máy chủ và hiển thị thao tác theo vai trò.</w:t>
      </w:r>
    </w:p>
    <w:p w14:paraId="5286C48C">
      <w:pPr>
        <w:keepLines/>
        <w:spacing w:line="360" w:lineRule="auto"/>
        <w:jc w:val="both"/>
      </w:pPr>
      <w:r>
        <w:t>– Chuẩn bị mã nguồn, hướng dẫn chạy, ảnh minh chứng và phiếu kiểm thử để đối chiếu khi báo cáo.</w:t>
      </w:r>
    </w:p>
    <w:p w14:paraId="70AA5191">
      <w:pPr>
        <w:pStyle w:val="3"/>
      </w:pPr>
      <w:bookmarkStart w:id="8" w:name="section_4"/>
      <w:bookmarkStart w:id="9" w:name="_Toc1229"/>
      <w:r>
        <w:t>1.3 Luồng xử lý MVC</w:t>
      </w:r>
      <w:bookmarkEnd w:id="8"/>
      <w:bookmarkEnd w:id="9"/>
    </w:p>
    <w:p w14:paraId="76F1EDE3">
      <w:pPr>
        <w:keepLines/>
        <w:spacing w:line="360" w:lineRule="auto"/>
        <w:jc w:val="both"/>
      </w:pPr>
      <w:r>
        <w:t>Một yêu cầu quản lý sách đi qua Route, Controller và Model. Controller nhận kết quả từ Model rồi chuyển sang View để tạo giao diện trả về trình duyệt. Truy vấn cơ sở dữ liệu chỉ cần thực hiện ở những chức năng có sử dụng dữ liệu.</w:t>
      </w:r>
    </w:p>
    <w:p w14:paraId="58421590">
      <w:pPr>
        <w:keepLines/>
        <w:jc w:val="both"/>
      </w:pPr>
      <w:r>
        <w:t>Ví dụ: người dùng mở /sach → config/routes.php chọn SachController::index() → SachTable truy vấn bảng sach → Controller truyền sachList và q → templates/Sach/index.php hiển thị danh sách.</w:t>
      </w:r>
    </w:p>
    <w:p w14:paraId="22D47FFE">
      <w:pPr>
        <w:keepLines/>
        <w:spacing w:line="360" w:lineRule="auto"/>
        <w:jc w:val="both"/>
      </w:pPr>
      <w:r>
        <w:t>Khi demo có xác thực, Authentication kiểm tra danh tính và AppController kiểm tra vai trò trước khi cho phép xử lý trang được bảo vệ. Với yêu cầu thêm sách, Model kiểm tra dữ liệu trước khi lưu; nếu không hợp lệ, Controller trả lại biểu mẫu cùng thông báo lỗi.</w:t>
      </w:r>
    </w:p>
    <w:p w14:paraId="366C1939">
      <w:pPr>
        <w:pStyle w:val="2"/>
        <w:rPr>
          <w:sz w:val="26"/>
          <w:szCs w:val="26"/>
        </w:rPr>
      </w:pPr>
      <w:bookmarkStart w:id="10" w:name="_Toc12827"/>
      <w:bookmarkStart w:id="11" w:name="section_5"/>
      <w:r>
        <w:rPr>
          <w:sz w:val="26"/>
          <w:szCs w:val="26"/>
        </w:rPr>
        <w:t>2</w:t>
      </w:r>
      <w:r>
        <w:rPr>
          <w:rFonts w:hint="default"/>
          <w:sz w:val="26"/>
          <w:szCs w:val="26"/>
          <w:lang w:val="vi-VN"/>
        </w:rPr>
        <w:t>.</w:t>
      </w:r>
      <w:r>
        <w:rPr>
          <w:sz w:val="26"/>
          <w:szCs w:val="26"/>
        </w:rPr>
        <w:t xml:space="preserve"> Chuẩn bị môi trường và kiểm tra cài đặt</w:t>
      </w:r>
      <w:bookmarkEnd w:id="10"/>
      <w:bookmarkEnd w:id="11"/>
    </w:p>
    <w:p w14:paraId="63BD5C5C">
      <w:pPr>
        <w:pStyle w:val="3"/>
        <w:rPr>
          <w:sz w:val="26"/>
          <w:szCs w:val="26"/>
        </w:rPr>
      </w:pPr>
      <w:bookmarkStart w:id="12" w:name="_Toc20821"/>
      <w:bookmarkStart w:id="13" w:name="section_6"/>
      <w:r>
        <w:rPr>
          <w:sz w:val="26"/>
          <w:szCs w:val="26"/>
        </w:rPr>
        <w:t>2.1 Chuẩn bị môi trường</w:t>
      </w:r>
      <w:bookmarkEnd w:id="12"/>
      <w:bookmarkEnd w:id="13"/>
    </w:p>
    <w:p w14:paraId="4BA13FA6">
      <w:pPr>
        <w:pStyle w:val="16"/>
        <w:keepLines w:val="0"/>
        <w:ind w:left="1440" w:leftChars="0" w:firstLine="720" w:firstLineChars="0"/>
        <w:rPr>
          <w:color w:val="auto"/>
          <w:sz w:val="24"/>
          <w:szCs w:val="20"/>
        </w:rPr>
      </w:pPr>
      <w:bookmarkStart w:id="14" w:name="_Toc24377"/>
      <w:r>
        <w:rPr>
          <w:color w:val="auto"/>
          <w:sz w:val="24"/>
          <w:szCs w:val="20"/>
        </w:rPr>
        <w:t>Bảng 1. Môi trường và công cụ của demo</w:t>
      </w:r>
      <w:bookmarkEnd w:id="14"/>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65" w:type="dxa"/>
          <w:left w:w="90" w:type="dxa"/>
          <w:bottom w:w="65" w:type="dxa"/>
          <w:right w:w="90" w:type="dxa"/>
        </w:tblCellMar>
      </w:tblPr>
      <w:tblGrid>
        <w:gridCol w:w="2448"/>
        <w:gridCol w:w="7128"/>
      </w:tblGrid>
      <w:tr w14:paraId="4EF327F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tblHeader/>
          <w:jc w:val="center"/>
        </w:trPr>
        <w:tc>
          <w:tcPr>
            <w:tcW w:w="2448" w:type="dxa"/>
            <w:shd w:val="clear" w:color="auto" w:fill="E8EDF3"/>
            <w:vAlign w:val="center"/>
          </w:tcPr>
          <w:p w14:paraId="52A1B903">
            <w:pPr>
              <w:keepNext/>
              <w:spacing w:before="20" w:after="20" w:line="247" w:lineRule="auto"/>
              <w:ind w:left="0" w:right="0" w:firstLine="0"/>
              <w:jc w:val="left"/>
              <w:rPr>
                <w:sz w:val="26"/>
                <w:szCs w:val="26"/>
              </w:rPr>
            </w:pPr>
            <w:r>
              <w:rPr>
                <w:rFonts w:ascii="Times New Roman" w:hAnsi="Times New Roman"/>
                <w:b/>
                <w:color w:val="000000"/>
                <w:sz w:val="26"/>
                <w:szCs w:val="26"/>
              </w:rPr>
              <w:t>Thành phần</w:t>
            </w:r>
          </w:p>
        </w:tc>
        <w:tc>
          <w:tcPr>
            <w:tcW w:w="7128" w:type="dxa"/>
            <w:shd w:val="clear" w:color="auto" w:fill="E8EDF3"/>
            <w:vAlign w:val="center"/>
          </w:tcPr>
          <w:p w14:paraId="13F552EB">
            <w:pPr>
              <w:keepNext/>
              <w:spacing w:before="20" w:after="20" w:line="247" w:lineRule="auto"/>
              <w:ind w:left="0" w:right="0" w:firstLine="0"/>
              <w:jc w:val="left"/>
              <w:rPr>
                <w:sz w:val="26"/>
                <w:szCs w:val="26"/>
              </w:rPr>
            </w:pPr>
            <w:r>
              <w:rPr>
                <w:rFonts w:ascii="Times New Roman" w:hAnsi="Times New Roman"/>
                <w:b/>
                <w:color w:val="000000"/>
                <w:sz w:val="26"/>
                <w:szCs w:val="26"/>
              </w:rPr>
              <w:t>Cấu hình sử dụng</w:t>
            </w:r>
          </w:p>
        </w:tc>
      </w:tr>
      <w:tr w14:paraId="4EC93BB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jc w:val="center"/>
        </w:trPr>
        <w:tc>
          <w:tcPr>
            <w:tcW w:w="2448" w:type="dxa"/>
            <w:shd w:val="clear" w:color="auto" w:fill="FFFFFF"/>
            <w:vAlign w:val="center"/>
          </w:tcPr>
          <w:p w14:paraId="630A352A">
            <w:pPr>
              <w:keepNext/>
              <w:spacing w:before="20" w:after="20" w:line="247" w:lineRule="auto"/>
              <w:ind w:left="0" w:right="0" w:firstLine="0"/>
              <w:jc w:val="left"/>
              <w:rPr>
                <w:sz w:val="26"/>
                <w:szCs w:val="26"/>
              </w:rPr>
            </w:pPr>
            <w:r>
              <w:rPr>
                <w:rFonts w:ascii="Times New Roman" w:hAnsi="Times New Roman"/>
                <w:b w:val="0"/>
                <w:color w:val="000000"/>
                <w:sz w:val="26"/>
                <w:szCs w:val="26"/>
              </w:rPr>
              <w:t>Hệ điều hành</w:t>
            </w:r>
          </w:p>
        </w:tc>
        <w:tc>
          <w:tcPr>
            <w:tcW w:w="7128" w:type="dxa"/>
            <w:shd w:val="clear" w:color="auto" w:fill="FFFFFF"/>
            <w:vAlign w:val="center"/>
          </w:tcPr>
          <w:p w14:paraId="31C57D3E">
            <w:pPr>
              <w:keepNext/>
              <w:spacing w:before="20" w:after="20" w:line="247" w:lineRule="auto"/>
              <w:ind w:left="0" w:right="0" w:firstLine="0"/>
              <w:jc w:val="left"/>
              <w:rPr>
                <w:sz w:val="26"/>
                <w:szCs w:val="26"/>
              </w:rPr>
            </w:pPr>
            <w:r>
              <w:rPr>
                <w:rFonts w:ascii="Times New Roman" w:hAnsi="Times New Roman"/>
                <w:b w:val="0"/>
                <w:color w:val="000000"/>
                <w:sz w:val="26"/>
                <w:szCs w:val="26"/>
              </w:rPr>
              <w:t>Windows</w:t>
            </w:r>
          </w:p>
        </w:tc>
      </w:tr>
      <w:tr w14:paraId="4850417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jc w:val="center"/>
        </w:trPr>
        <w:tc>
          <w:tcPr>
            <w:tcW w:w="2448" w:type="dxa"/>
            <w:shd w:val="clear" w:color="auto" w:fill="F7F8FA"/>
            <w:vAlign w:val="center"/>
          </w:tcPr>
          <w:p w14:paraId="1DB4BE4C">
            <w:pPr>
              <w:keepNext/>
              <w:spacing w:before="20" w:after="20" w:line="247" w:lineRule="auto"/>
              <w:ind w:left="0" w:right="0" w:firstLine="0"/>
              <w:jc w:val="left"/>
              <w:rPr>
                <w:sz w:val="26"/>
                <w:szCs w:val="26"/>
              </w:rPr>
            </w:pPr>
            <w:r>
              <w:rPr>
                <w:rFonts w:ascii="Times New Roman" w:hAnsi="Times New Roman"/>
                <w:b w:val="0"/>
                <w:color w:val="000000"/>
                <w:sz w:val="26"/>
                <w:szCs w:val="26"/>
              </w:rPr>
              <w:t>XAMPP và PHP</w:t>
            </w:r>
          </w:p>
        </w:tc>
        <w:tc>
          <w:tcPr>
            <w:tcW w:w="7128" w:type="dxa"/>
            <w:shd w:val="clear" w:color="auto" w:fill="F7F8FA"/>
            <w:vAlign w:val="center"/>
          </w:tcPr>
          <w:p w14:paraId="4492409C">
            <w:pPr>
              <w:keepNext/>
              <w:spacing w:before="20" w:after="20" w:line="247" w:lineRule="auto"/>
              <w:ind w:left="0" w:right="0" w:firstLine="0"/>
              <w:jc w:val="left"/>
              <w:rPr>
                <w:sz w:val="26"/>
                <w:szCs w:val="26"/>
              </w:rPr>
            </w:pPr>
            <w:r>
              <w:rPr>
                <w:rFonts w:ascii="Times New Roman" w:hAnsi="Times New Roman"/>
                <w:b w:val="0"/>
                <w:color w:val="000000"/>
                <w:sz w:val="26"/>
                <w:szCs w:val="26"/>
              </w:rPr>
              <w:t>XAMPP cung cấp PHP 8.0.30; thư mục C:\xampp</w:t>
            </w:r>
          </w:p>
        </w:tc>
      </w:tr>
      <w:tr w14:paraId="6D46DFB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jc w:val="center"/>
        </w:trPr>
        <w:tc>
          <w:tcPr>
            <w:tcW w:w="2448" w:type="dxa"/>
            <w:shd w:val="clear" w:color="auto" w:fill="FFFFFF"/>
            <w:vAlign w:val="center"/>
          </w:tcPr>
          <w:p w14:paraId="4E3020BE">
            <w:pPr>
              <w:keepNext/>
              <w:spacing w:before="20" w:after="20" w:line="247" w:lineRule="auto"/>
              <w:ind w:left="0" w:right="0" w:firstLine="0"/>
              <w:jc w:val="left"/>
              <w:rPr>
                <w:sz w:val="26"/>
                <w:szCs w:val="26"/>
              </w:rPr>
            </w:pPr>
            <w:r>
              <w:rPr>
                <w:rFonts w:ascii="Times New Roman" w:hAnsi="Times New Roman"/>
                <w:b w:val="0"/>
                <w:color w:val="000000"/>
                <w:sz w:val="26"/>
                <w:szCs w:val="26"/>
              </w:rPr>
              <w:t>Composer</w:t>
            </w:r>
          </w:p>
        </w:tc>
        <w:tc>
          <w:tcPr>
            <w:tcW w:w="7128" w:type="dxa"/>
            <w:shd w:val="clear" w:color="auto" w:fill="FFFFFF"/>
            <w:vAlign w:val="center"/>
          </w:tcPr>
          <w:p w14:paraId="67FEDD62">
            <w:pPr>
              <w:keepNext/>
              <w:spacing w:before="20" w:after="20" w:line="247" w:lineRule="auto"/>
              <w:ind w:left="0" w:right="0" w:firstLine="0"/>
              <w:jc w:val="left"/>
              <w:rPr>
                <w:sz w:val="26"/>
                <w:szCs w:val="26"/>
              </w:rPr>
            </w:pPr>
            <w:r>
              <w:rPr>
                <w:rFonts w:ascii="Times New Roman" w:hAnsi="Times New Roman"/>
                <w:b w:val="0"/>
                <w:color w:val="000000"/>
                <w:sz w:val="26"/>
                <w:szCs w:val="26"/>
              </w:rPr>
              <w:t>2.10.3</w:t>
            </w:r>
          </w:p>
        </w:tc>
      </w:tr>
      <w:tr w14:paraId="396EA9B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jc w:val="center"/>
        </w:trPr>
        <w:tc>
          <w:tcPr>
            <w:tcW w:w="2448" w:type="dxa"/>
            <w:shd w:val="clear" w:color="auto" w:fill="F7F8FA"/>
            <w:vAlign w:val="center"/>
          </w:tcPr>
          <w:p w14:paraId="74C7B9C5">
            <w:pPr>
              <w:keepNext/>
              <w:spacing w:before="20" w:after="20" w:line="247" w:lineRule="auto"/>
              <w:ind w:left="0" w:right="0" w:firstLine="0"/>
              <w:jc w:val="left"/>
              <w:rPr>
                <w:sz w:val="26"/>
                <w:szCs w:val="26"/>
              </w:rPr>
            </w:pPr>
            <w:r>
              <w:rPr>
                <w:rFonts w:ascii="Times New Roman" w:hAnsi="Times New Roman"/>
                <w:b w:val="0"/>
                <w:color w:val="000000"/>
                <w:sz w:val="26"/>
                <w:szCs w:val="26"/>
              </w:rPr>
              <w:t>CakePHP</w:t>
            </w:r>
          </w:p>
        </w:tc>
        <w:tc>
          <w:tcPr>
            <w:tcW w:w="7128" w:type="dxa"/>
            <w:shd w:val="clear" w:color="auto" w:fill="F7F8FA"/>
            <w:vAlign w:val="center"/>
          </w:tcPr>
          <w:p w14:paraId="334C7AF1">
            <w:pPr>
              <w:keepNext/>
              <w:spacing w:before="20" w:after="20" w:line="247" w:lineRule="auto"/>
              <w:ind w:left="0" w:right="0" w:firstLine="0"/>
              <w:jc w:val="left"/>
              <w:rPr>
                <w:sz w:val="26"/>
                <w:szCs w:val="26"/>
              </w:rPr>
            </w:pPr>
            <w:r>
              <w:rPr>
                <w:rFonts w:ascii="Times New Roman" w:hAnsi="Times New Roman"/>
                <w:b w:val="0"/>
                <w:color w:val="000000"/>
                <w:sz w:val="26"/>
                <w:szCs w:val="26"/>
              </w:rPr>
              <w:t>Framework 4.6.5; bộ khung ứng dụng cakephp/app 4.5.0</w:t>
            </w:r>
          </w:p>
        </w:tc>
      </w:tr>
      <w:tr w14:paraId="36324CA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jc w:val="center"/>
        </w:trPr>
        <w:tc>
          <w:tcPr>
            <w:tcW w:w="2448" w:type="dxa"/>
            <w:shd w:val="clear" w:color="auto" w:fill="FFFFFF"/>
            <w:vAlign w:val="center"/>
          </w:tcPr>
          <w:p w14:paraId="1E68A3B6">
            <w:pPr>
              <w:keepNext/>
              <w:spacing w:before="20" w:after="20" w:line="247" w:lineRule="auto"/>
              <w:ind w:left="0" w:right="0" w:firstLine="0"/>
              <w:jc w:val="left"/>
              <w:rPr>
                <w:sz w:val="26"/>
                <w:szCs w:val="26"/>
              </w:rPr>
            </w:pPr>
            <w:r>
              <w:rPr>
                <w:rFonts w:ascii="Times New Roman" w:hAnsi="Times New Roman"/>
                <w:b w:val="0"/>
                <w:color w:val="000000"/>
                <w:sz w:val="26"/>
                <w:szCs w:val="26"/>
              </w:rPr>
              <w:t>Cơ sở dữ liệu</w:t>
            </w:r>
          </w:p>
        </w:tc>
        <w:tc>
          <w:tcPr>
            <w:tcW w:w="7128" w:type="dxa"/>
            <w:shd w:val="clear" w:color="auto" w:fill="FFFFFF"/>
            <w:vAlign w:val="center"/>
          </w:tcPr>
          <w:p w14:paraId="0471A50F">
            <w:pPr>
              <w:keepNext/>
              <w:spacing w:before="20" w:after="20" w:line="247" w:lineRule="auto"/>
              <w:ind w:left="0" w:right="0" w:firstLine="0"/>
              <w:jc w:val="left"/>
              <w:rPr>
                <w:sz w:val="26"/>
                <w:szCs w:val="26"/>
              </w:rPr>
            </w:pPr>
            <w:r>
              <w:rPr>
                <w:rFonts w:ascii="Times New Roman" w:hAnsi="Times New Roman"/>
                <w:b w:val="0"/>
                <w:color w:val="000000"/>
                <w:sz w:val="26"/>
                <w:szCs w:val="26"/>
              </w:rPr>
              <w:t>MySQL/MariaDB đi kèm XAMPP; quản trị bằng phpMyAdmin</w:t>
            </w:r>
          </w:p>
        </w:tc>
      </w:tr>
      <w:tr w14:paraId="632DFBC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jc w:val="center"/>
        </w:trPr>
        <w:tc>
          <w:tcPr>
            <w:tcW w:w="2448" w:type="dxa"/>
            <w:shd w:val="clear" w:color="auto" w:fill="F7F8FA"/>
            <w:vAlign w:val="center"/>
          </w:tcPr>
          <w:p w14:paraId="47153EED">
            <w:pPr>
              <w:keepNext/>
              <w:spacing w:before="20" w:after="20" w:line="247" w:lineRule="auto"/>
              <w:ind w:left="0" w:right="0" w:firstLine="0"/>
              <w:jc w:val="left"/>
              <w:rPr>
                <w:sz w:val="26"/>
                <w:szCs w:val="26"/>
              </w:rPr>
            </w:pPr>
            <w:r>
              <w:rPr>
                <w:rFonts w:ascii="Times New Roman" w:hAnsi="Times New Roman"/>
                <w:b w:val="0"/>
                <w:color w:val="000000"/>
                <w:sz w:val="26"/>
                <w:szCs w:val="26"/>
              </w:rPr>
              <w:t>Soạn thảo và trình duyệt</w:t>
            </w:r>
          </w:p>
        </w:tc>
        <w:tc>
          <w:tcPr>
            <w:tcW w:w="7128" w:type="dxa"/>
            <w:shd w:val="clear" w:color="auto" w:fill="F7F8FA"/>
            <w:vAlign w:val="center"/>
          </w:tcPr>
          <w:p w14:paraId="696B3BAC">
            <w:pPr>
              <w:keepNext/>
              <w:spacing w:before="20" w:after="20" w:line="247" w:lineRule="auto"/>
              <w:ind w:left="0" w:right="0" w:firstLine="0"/>
              <w:jc w:val="left"/>
              <w:rPr>
                <w:sz w:val="26"/>
                <w:szCs w:val="26"/>
              </w:rPr>
            </w:pPr>
            <w:r>
              <w:rPr>
                <w:rFonts w:ascii="Times New Roman" w:hAnsi="Times New Roman"/>
                <w:b w:val="0"/>
                <w:color w:val="000000"/>
                <w:sz w:val="26"/>
                <w:szCs w:val="26"/>
              </w:rPr>
              <w:t>Visual Studio Code; Chrome hoặc Edge</w:t>
            </w:r>
          </w:p>
        </w:tc>
      </w:tr>
      <w:tr w14:paraId="2F332E6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jc w:val="center"/>
        </w:trPr>
        <w:tc>
          <w:tcPr>
            <w:tcW w:w="2448" w:type="dxa"/>
            <w:shd w:val="clear" w:color="auto" w:fill="FFFFFF"/>
            <w:vAlign w:val="center"/>
          </w:tcPr>
          <w:p w14:paraId="6ECAACA0">
            <w:pPr>
              <w:keepNext w:val="0"/>
              <w:spacing w:before="20" w:after="20" w:line="247" w:lineRule="auto"/>
              <w:ind w:left="0" w:right="0" w:firstLine="0"/>
              <w:jc w:val="left"/>
              <w:rPr>
                <w:sz w:val="26"/>
                <w:szCs w:val="26"/>
              </w:rPr>
            </w:pPr>
            <w:r>
              <w:rPr>
                <w:rFonts w:ascii="Times New Roman" w:hAnsi="Times New Roman"/>
                <w:b w:val="0"/>
                <w:color w:val="000000"/>
                <w:sz w:val="26"/>
                <w:szCs w:val="26"/>
              </w:rPr>
              <w:t>Xác thực</w:t>
            </w:r>
          </w:p>
        </w:tc>
        <w:tc>
          <w:tcPr>
            <w:tcW w:w="7128" w:type="dxa"/>
            <w:shd w:val="clear" w:color="auto" w:fill="FFFFFF"/>
            <w:vAlign w:val="center"/>
          </w:tcPr>
          <w:p w14:paraId="63B02E84">
            <w:pPr>
              <w:keepNext w:val="0"/>
              <w:spacing w:before="20" w:after="20" w:line="247" w:lineRule="auto"/>
              <w:ind w:left="0" w:right="0" w:firstLine="0"/>
              <w:jc w:val="left"/>
              <w:rPr>
                <w:sz w:val="26"/>
                <w:szCs w:val="26"/>
              </w:rPr>
            </w:pPr>
            <w:r>
              <w:rPr>
                <w:rFonts w:ascii="Times New Roman" w:hAnsi="Times New Roman"/>
                <w:b w:val="0"/>
                <w:color w:val="000000"/>
                <w:sz w:val="26"/>
                <w:szCs w:val="26"/>
              </w:rPr>
              <w:t>Plugin cakephp/authentication nhánh 2.x theo lệnh cài của demo</w:t>
            </w:r>
          </w:p>
        </w:tc>
      </w:tr>
    </w:tbl>
    <w:p w14:paraId="034118F3">
      <w:pPr>
        <w:keepLines/>
        <w:spacing w:after="20"/>
        <w:jc w:val="both"/>
      </w:pPr>
    </w:p>
    <w:p w14:paraId="2170E2C8">
      <w:pPr>
        <w:keepLines/>
        <w:spacing w:line="360" w:lineRule="auto"/>
        <w:jc w:val="both"/>
      </w:pPr>
      <w:r>
        <w:t>Trong XAMPP Control Panel, bật Apache để mở phpMyAdmin và bật MySQL để ứng dụng truy cập dữ liệu. BookSpace chạy bằng máy chủ phát triển của CakePHP ở cổng 8765. Vì vậy, địa chỉ ứng dụng khác với địa chỉ phpMyAdmin.</w:t>
      </w:r>
    </w:p>
    <w:p w14:paraId="1071A574">
      <w:pPr>
        <w:keepNext/>
        <w:ind w:firstLine="0"/>
        <w:jc w:val="center"/>
      </w:pPr>
      <w:r>
        <w:drawing>
          <wp:inline distT="0" distB="0" distL="114300" distR="114300">
            <wp:extent cx="4297680" cy="2672080"/>
            <wp:effectExtent l="0" t="0" r="0"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4"/>
                    <a:stretch>
                      <a:fillRect/>
                    </a:stretch>
                  </pic:blipFill>
                  <pic:spPr>
                    <a:xfrm>
                      <a:off x="0" y="0"/>
                      <a:ext cx="4297680" cy="2672242"/>
                    </a:xfrm>
                    <a:prstGeom prst="rect">
                      <a:avLst/>
                    </a:prstGeom>
                  </pic:spPr>
                </pic:pic>
              </a:graphicData>
            </a:graphic>
          </wp:inline>
        </w:drawing>
      </w:r>
    </w:p>
    <w:p w14:paraId="339099BB">
      <w:pPr>
        <w:pStyle w:val="19"/>
        <w:bidi w:val="0"/>
        <w:rPr>
          <w:i/>
          <w:iCs/>
          <w:sz w:val="24"/>
          <w:szCs w:val="21"/>
        </w:rPr>
      </w:pPr>
      <w:r>
        <w:rPr>
          <w:rFonts w:hint="default"/>
          <w:i/>
          <w:iCs/>
          <w:sz w:val="24"/>
          <w:szCs w:val="21"/>
          <w:lang w:val="vi-VN"/>
        </w:rPr>
        <w:tab/>
      </w:r>
      <w:bookmarkStart w:id="15" w:name="_Toc2076"/>
      <w:r>
        <w:rPr>
          <w:i/>
          <w:iCs/>
          <w:sz w:val="24"/>
          <w:szCs w:val="21"/>
        </w:rPr>
        <w:t>Hình 1. Apache và MySQL đang hoạt động trong XAMPP</w:t>
      </w:r>
      <w:bookmarkEnd w:id="15"/>
    </w:p>
    <w:p w14:paraId="2A47165F">
      <w:pPr>
        <w:pStyle w:val="3"/>
      </w:pPr>
      <w:bookmarkStart w:id="16" w:name="_Toc16361"/>
      <w:bookmarkStart w:id="17" w:name="section_7"/>
      <w:r>
        <w:t>2.2 Kiểm tra cài đặt</w:t>
      </w:r>
      <w:bookmarkEnd w:id="16"/>
      <w:bookmarkEnd w:id="17"/>
    </w:p>
    <w:p w14:paraId="45F284FF">
      <w:pPr>
        <w:keepNext/>
        <w:keepLines/>
        <w:jc w:val="both"/>
      </w:pPr>
      <w:r>
        <w:t>Mở XAMPP Control Panel, chọn Shell. Chạy từng lệnh để kiểm tra công cụ trước khi tạo dự án:</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92"/>
      </w:tblGrid>
      <w:tr w14:paraId="7CD51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92" w:type="dxa"/>
          </w:tcPr>
          <w:p w14:paraId="079C356B">
            <w:pPr>
              <w:pStyle w:val="173"/>
              <w:keepNext w:val="0"/>
              <w:keepLines w:val="0"/>
              <w:rPr>
                <w:rFonts w:hint="default" w:ascii="Times New Roman" w:hAnsi="Times New Roman" w:cs="Times New Roman"/>
                <w:sz w:val="28"/>
                <w:szCs w:val="32"/>
              </w:rPr>
            </w:pPr>
            <w:r>
              <w:rPr>
                <w:rFonts w:hint="default" w:ascii="Times New Roman" w:hAnsi="Times New Roman" w:cs="Times New Roman"/>
                <w:sz w:val="28"/>
                <w:szCs w:val="32"/>
              </w:rPr>
              <w:t>composer --version</w:t>
            </w:r>
          </w:p>
          <w:p w14:paraId="71190A88">
            <w:pPr>
              <w:pStyle w:val="173"/>
              <w:keepNext w:val="0"/>
              <w:keepLines w:val="0"/>
              <w:rPr>
                <w:rFonts w:hint="default" w:ascii="Times New Roman" w:hAnsi="Times New Roman" w:cs="Times New Roman"/>
              </w:rPr>
            </w:pPr>
            <w:r>
              <w:rPr>
                <w:rFonts w:hint="default" w:ascii="Times New Roman" w:hAnsi="Times New Roman" w:cs="Times New Roman"/>
                <w:sz w:val="28"/>
                <w:szCs w:val="32"/>
              </w:rPr>
              <w:t>php -m</w:t>
            </w:r>
          </w:p>
        </w:tc>
      </w:tr>
    </w:tbl>
    <w:p w14:paraId="771A862D">
      <w:pPr>
        <w:spacing w:before="0" w:after="20" w:line="60" w:lineRule="exact"/>
      </w:pPr>
    </w:p>
    <w:p w14:paraId="6BDBD3F2">
      <w:pPr>
        <w:keepLines/>
        <w:spacing w:line="360" w:lineRule="auto"/>
        <w:jc w:val="both"/>
      </w:pPr>
      <w:r>
        <w:t>Hai lệnh đầu hiển thị phiên bản PHP và Composer. Lệnh php -m liệt kê phần mở rộng; cần kiểm tra intl, mbstring, PDO và pdo_mysql. Nếu thiếu, điều chỉnh C:\xampp\php\php.ini rồi khởi động lại tiến trình PHP đang chạy.</w:t>
      </w:r>
    </w:p>
    <w:p w14:paraId="7266542D">
      <w:pPr>
        <w:keepNext/>
        <w:ind w:firstLine="0"/>
        <w:jc w:val="center"/>
      </w:pPr>
      <w:r>
        <w:drawing>
          <wp:inline distT="0" distB="0" distL="114300" distR="114300">
            <wp:extent cx="5623560" cy="2030095"/>
            <wp:effectExtent l="0" t="0" r="0" b="1206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5"/>
                    <a:stretch>
                      <a:fillRect/>
                    </a:stretch>
                  </pic:blipFill>
                  <pic:spPr>
                    <a:xfrm>
                      <a:off x="0" y="0"/>
                      <a:ext cx="5623560" cy="2030573"/>
                    </a:xfrm>
                    <a:prstGeom prst="rect">
                      <a:avLst/>
                    </a:prstGeom>
                  </pic:spPr>
                </pic:pic>
              </a:graphicData>
            </a:graphic>
          </wp:inline>
        </w:drawing>
      </w:r>
    </w:p>
    <w:p w14:paraId="01B4FD1A">
      <w:pPr>
        <w:pStyle w:val="19"/>
        <w:bidi w:val="0"/>
        <w:rPr>
          <w:b w:val="0"/>
          <w:bCs w:val="0"/>
          <w:i/>
          <w:iCs/>
          <w:sz w:val="24"/>
          <w:szCs w:val="21"/>
        </w:rPr>
      </w:pPr>
      <w:r>
        <w:rPr>
          <w:rFonts w:hint="default"/>
          <w:b w:val="0"/>
          <w:bCs w:val="0"/>
          <w:i/>
          <w:iCs/>
          <w:sz w:val="24"/>
          <w:szCs w:val="21"/>
          <w:lang w:val="vi-VN"/>
        </w:rPr>
        <w:tab/>
      </w:r>
      <w:bookmarkStart w:id="18" w:name="_Toc27342"/>
      <w:r>
        <w:rPr>
          <w:b w:val="0"/>
          <w:bCs w:val="0"/>
          <w:i/>
          <w:iCs/>
          <w:sz w:val="24"/>
          <w:szCs w:val="21"/>
        </w:rPr>
        <w:t>Hình 2. Kết quả kiểm tra PHP 8.0.30 trên máy thực hành</w:t>
      </w:r>
      <w:bookmarkEnd w:id="18"/>
    </w:p>
    <w:p w14:paraId="550DD178">
      <w:pPr>
        <w:keepNext/>
        <w:ind w:firstLine="0"/>
        <w:jc w:val="center"/>
      </w:pPr>
      <w:r>
        <w:drawing>
          <wp:inline distT="0" distB="0" distL="114300" distR="114300">
            <wp:extent cx="5623560" cy="2319655"/>
            <wp:effectExtent l="0" t="0" r="0" b="1206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6"/>
                    <a:stretch>
                      <a:fillRect/>
                    </a:stretch>
                  </pic:blipFill>
                  <pic:spPr>
                    <a:xfrm>
                      <a:off x="0" y="0"/>
                      <a:ext cx="5623560" cy="2320253"/>
                    </a:xfrm>
                    <a:prstGeom prst="rect">
                      <a:avLst/>
                    </a:prstGeom>
                  </pic:spPr>
                </pic:pic>
              </a:graphicData>
            </a:graphic>
          </wp:inline>
        </w:drawing>
      </w:r>
    </w:p>
    <w:p w14:paraId="0EEFA03E">
      <w:pPr>
        <w:pStyle w:val="19"/>
        <w:bidi w:val="0"/>
        <w:rPr>
          <w:i/>
          <w:iCs/>
          <w:sz w:val="24"/>
          <w:szCs w:val="21"/>
        </w:rPr>
      </w:pPr>
      <w:r>
        <w:rPr>
          <w:rFonts w:hint="default"/>
          <w:i/>
          <w:iCs/>
          <w:sz w:val="24"/>
          <w:szCs w:val="21"/>
          <w:lang w:val="vi-VN"/>
        </w:rPr>
        <w:tab/>
      </w:r>
      <w:bookmarkStart w:id="19" w:name="_Toc27125"/>
      <w:r>
        <w:rPr>
          <w:i/>
          <w:iCs/>
          <w:sz w:val="24"/>
          <w:szCs w:val="21"/>
        </w:rPr>
        <w:t>Hình 3. Kết quả kiểm tra Composer 2.10.3 sử dụng PHP của XAMPP</w:t>
      </w:r>
      <w:bookmarkEnd w:id="19"/>
    </w:p>
    <w:p w14:paraId="5B12A3D1">
      <w:pPr>
        <w:pStyle w:val="19"/>
        <w:bidi w:val="0"/>
        <w:rPr>
          <w:i/>
          <w:iCs/>
          <w:sz w:val="24"/>
          <w:szCs w:val="21"/>
        </w:rPr>
      </w:pPr>
    </w:p>
    <w:p w14:paraId="1A69A704">
      <w:pPr>
        <w:keepLines/>
        <w:spacing w:line="360" w:lineRule="auto"/>
        <w:jc w:val="both"/>
      </w:pPr>
      <w:r>
        <w:t>Nếu lệnh php không được nhận diện, kiểm tra bằng C:\xampp\php\php.exe --version. Có thể thêm C:\xampp\php vào PATH và mở lại cửa sổ dòng lệnh. Mở http://localhost/phpmyadmin để kiểm tra công cụ quản trị cơ sở dữ liệu.</w:t>
      </w:r>
    </w:p>
    <w:p w14:paraId="355F8627">
      <w:pPr>
        <w:pStyle w:val="2"/>
        <w:rPr>
          <w:sz w:val="26"/>
          <w:szCs w:val="26"/>
        </w:rPr>
      </w:pPr>
      <w:bookmarkStart w:id="20" w:name="_Toc2646"/>
      <w:bookmarkStart w:id="21" w:name="section_8"/>
      <w:r>
        <w:rPr>
          <w:sz w:val="26"/>
          <w:szCs w:val="26"/>
        </w:rPr>
        <w:t>3</w:t>
      </w:r>
      <w:r>
        <w:rPr>
          <w:rFonts w:hint="default"/>
          <w:sz w:val="26"/>
          <w:szCs w:val="26"/>
          <w:lang w:val="vi-VN"/>
        </w:rPr>
        <w:t>.</w:t>
      </w:r>
      <w:r>
        <w:rPr>
          <w:sz w:val="26"/>
          <w:szCs w:val="26"/>
        </w:rPr>
        <w:t xml:space="preserve"> Cài đặt và khởi tạo dự án</w:t>
      </w:r>
      <w:bookmarkEnd w:id="20"/>
      <w:bookmarkEnd w:id="21"/>
    </w:p>
    <w:p w14:paraId="77239302">
      <w:pPr>
        <w:pStyle w:val="3"/>
        <w:rPr>
          <w:sz w:val="26"/>
          <w:szCs w:val="26"/>
        </w:rPr>
      </w:pPr>
      <w:bookmarkStart w:id="22" w:name="_Toc14274"/>
      <w:bookmarkStart w:id="23" w:name="section_9"/>
      <w:r>
        <w:rPr>
          <w:sz w:val="26"/>
          <w:szCs w:val="26"/>
        </w:rPr>
        <w:t>3.1 Tạo và chạy dự án CakePHP</w:t>
      </w:r>
      <w:bookmarkEnd w:id="22"/>
      <w:bookmarkEnd w:id="23"/>
    </w:p>
    <w:p w14:paraId="475F6B43">
      <w:pPr>
        <w:pStyle w:val="4"/>
      </w:pPr>
      <w:bookmarkStart w:id="24" w:name="section_10"/>
      <w:bookmarkStart w:id="25" w:name="_Toc23511"/>
      <w:r>
        <w:t>Bước 1 Mở thư mục chứa dự án</w:t>
      </w:r>
      <w:bookmarkEnd w:id="24"/>
      <w:bookmarkEnd w:id="25"/>
    </w:p>
    <w:p w14:paraId="0BCED233">
      <w:pPr>
        <w:keepNext/>
        <w:keepLines/>
        <w:jc w:val="both"/>
      </w:pPr>
      <w:r>
        <w:t>Thực hiện trong XAMPP Shell:</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92"/>
      </w:tblGrid>
      <w:tr w14:paraId="44C6E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9792" w:type="dxa"/>
          </w:tcPr>
          <w:p w14:paraId="7ADAE519">
            <w:pPr>
              <w:pStyle w:val="173"/>
              <w:keepNext w:val="0"/>
              <w:keepLines w:val="0"/>
              <w:rPr>
                <w:rFonts w:hint="default" w:ascii="Times New Roman" w:hAnsi="Times New Roman" w:cs="Times New Roman"/>
                <w:sz w:val="26"/>
                <w:szCs w:val="26"/>
              </w:rPr>
            </w:pPr>
            <w:r>
              <w:rPr>
                <w:rFonts w:hint="default" w:ascii="Times New Roman" w:hAnsi="Times New Roman" w:cs="Times New Roman"/>
                <w:sz w:val="26"/>
                <w:szCs w:val="26"/>
              </w:rPr>
              <w:t>cd C:\xampp\htdocs</w:t>
            </w:r>
          </w:p>
          <w:p w14:paraId="3BC40A2E">
            <w:pPr>
              <w:spacing w:before="0" w:after="20" w:line="60" w:lineRule="exact"/>
              <w:rPr>
                <w:vertAlign w:val="baseline"/>
              </w:rPr>
            </w:pPr>
          </w:p>
        </w:tc>
      </w:tr>
    </w:tbl>
    <w:p w14:paraId="3B9EB169">
      <w:pPr>
        <w:spacing w:before="0" w:after="20" w:line="60" w:lineRule="exact"/>
      </w:pPr>
    </w:p>
    <w:p w14:paraId="782EB568">
      <w:pPr>
        <w:pStyle w:val="4"/>
      </w:pPr>
      <w:bookmarkStart w:id="26" w:name="section_11"/>
      <w:bookmarkStart w:id="27" w:name="_Toc13114"/>
      <w:r>
        <w:t>Bước 2 Tạo dự án và xử lý phụ thuộc</w:t>
      </w:r>
      <w:bookmarkEnd w:id="26"/>
      <w:bookmarkEnd w:id="27"/>
    </w:p>
    <w:p w14:paraId="5C39611D">
      <w:pPr>
        <w:keepNext/>
        <w:keepLines/>
        <w:jc w:val="both"/>
      </w:pPr>
      <w:r>
        <w:t>Lệnh khởi tạo đã dùng trong demo:</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92"/>
      </w:tblGrid>
      <w:tr w14:paraId="03503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92" w:type="dxa"/>
          </w:tcPr>
          <w:p w14:paraId="38BEA813">
            <w:pPr>
              <w:pStyle w:val="173"/>
              <w:keepNext w:val="0"/>
              <w:keepLines w:val="0"/>
              <w:rPr>
                <w:vertAlign w:val="baseline"/>
              </w:rPr>
            </w:pPr>
            <w:r>
              <w:rPr>
                <w:rFonts w:hint="default" w:ascii="Times New Roman" w:hAnsi="Times New Roman" w:cs="Times New Roman"/>
                <w:sz w:val="26"/>
                <w:szCs w:val="26"/>
              </w:rPr>
              <w:t>composer create-project --prefer-dist "cakephp/app:4.*" online_shop_nhom5_cake4</w:t>
            </w:r>
          </w:p>
        </w:tc>
      </w:tr>
    </w:tbl>
    <w:p w14:paraId="49D91DD3">
      <w:pPr>
        <w:keepLines/>
        <w:ind w:left="0" w:leftChars="0" w:firstLine="0" w:firstLineChars="0"/>
        <w:jc w:val="both"/>
      </w:pPr>
    </w:p>
    <w:p w14:paraId="30F94DF9">
      <w:pPr>
        <w:keepLines/>
        <w:spacing w:line="360" w:lineRule="auto"/>
        <w:ind w:left="0" w:leftChars="0" w:firstLine="720" w:firstLineChars="0"/>
        <w:jc w:val="both"/>
      </w:pPr>
      <w:r>
        <w:t>Thư mục dự án là C:\xampp\htdocs\online_shop_nhom5_cake4. Trong lần cài của nhóm, Composer chọn bộ khung cakephp/app 4.5.0; phiên bản framework sau khi cài là CakePHP 4.6.5. Hai số phiên bản thuộc hai gói khác nhau.</w:t>
      </w:r>
    </w:p>
    <w:p w14:paraId="273794D9">
      <w:pPr>
        <w:keepNext/>
        <w:keepLines/>
        <w:spacing w:line="360" w:lineRule="auto"/>
        <w:jc w:val="both"/>
      </w:pPr>
      <w:r>
        <w:t>Khi cài, chuỗi phụ thuộc phát triển của Bake dẫn đến thư viện yêu cầu PHP mới hơn 8.0.30. Demo viết Model, Controller và View thủ công nên loại bỏ Bake khỏi phụ thuộc phát triển, sau đó tiếp tục cài:</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92"/>
      </w:tblGrid>
      <w:tr w14:paraId="377A3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92" w:type="dxa"/>
          </w:tcPr>
          <w:p w14:paraId="3091D926">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cd C:\xampp\htdocs\online_shop_nhom5_cake4</w:t>
            </w:r>
          </w:p>
          <w:p w14:paraId="66D9E4D8">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composer remove --dev cakephp/bake --no-update</w:t>
            </w:r>
          </w:p>
          <w:p w14:paraId="60A9E37B">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composer update --prefer-dist</w:t>
            </w:r>
          </w:p>
          <w:p w14:paraId="35A6A7BF">
            <w:pPr>
              <w:pStyle w:val="173"/>
              <w:keepNext w:val="0"/>
              <w:keepLines w:val="0"/>
              <w:rPr>
                <w:vertAlign w:val="baseline"/>
              </w:rPr>
            </w:pPr>
            <w:r>
              <w:rPr>
                <w:rFonts w:hint="default" w:ascii="Times New Roman" w:hAnsi="Times New Roman" w:cs="Times New Roman"/>
                <w:sz w:val="26"/>
                <w:szCs w:val="26"/>
              </w:rPr>
              <w:t>composer run-script post-install-cmd</w:t>
            </w:r>
          </w:p>
        </w:tc>
      </w:tr>
    </w:tbl>
    <w:p w14:paraId="1FBCDC92">
      <w:pPr>
        <w:spacing w:before="0" w:after="20" w:line="60" w:lineRule="exact"/>
        <w:ind w:left="0" w:leftChars="0" w:firstLine="0" w:firstLineChars="0"/>
      </w:pPr>
    </w:p>
    <w:p w14:paraId="02CFF9AB">
      <w:pPr>
        <w:keepLines/>
        <w:spacing w:line="360" w:lineRule="auto"/>
        <w:jc w:val="both"/>
      </w:pPr>
      <w:r>
        <w:t>Các lệnh trên ghi lại cách xử lý lỗi cài đặt của nhóm. Khi tải mã nguồn đã có composer.lock, dùng composer install để cài đúng các phiên bản được khóa; không cần lặp lại bước tạo dự án.</w:t>
      </w:r>
    </w:p>
    <w:p w14:paraId="7285BA7D">
      <w:pPr>
        <w:pStyle w:val="4"/>
      </w:pPr>
      <w:bookmarkStart w:id="28" w:name="_Toc18463"/>
      <w:bookmarkStart w:id="29" w:name="section_12"/>
      <w:r>
        <w:t>Bước 3 Chạy máy chủ phát triển</w:t>
      </w:r>
      <w:bookmarkEnd w:id="28"/>
      <w:bookmarkEnd w:id="29"/>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92"/>
      </w:tblGrid>
      <w:tr w14:paraId="1D99A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92" w:type="dxa"/>
          </w:tcPr>
          <w:p w14:paraId="1F8D795E">
            <w:pPr>
              <w:pStyle w:val="173"/>
              <w:keepNext w:val="0"/>
              <w:keepLines w:val="0"/>
              <w:rPr>
                <w:vertAlign w:val="baseline"/>
              </w:rPr>
            </w:pPr>
            <w:r>
              <w:rPr>
                <w:rFonts w:hint="default" w:ascii="Times New Roman" w:hAnsi="Times New Roman" w:cs="Times New Roman"/>
                <w:sz w:val="26"/>
                <w:szCs w:val="26"/>
              </w:rPr>
              <w:t>php bin\cake.php server -H localhost -p 8765</w:t>
            </w:r>
          </w:p>
        </w:tc>
      </w:tr>
    </w:tbl>
    <w:p w14:paraId="53E71F88">
      <w:pPr>
        <w:pStyle w:val="173"/>
        <w:keepNext w:val="0"/>
        <w:keepLines w:val="0"/>
      </w:pPr>
    </w:p>
    <w:p w14:paraId="5B0ACA68">
      <w:pPr>
        <w:spacing w:before="0" w:after="20" w:line="60" w:lineRule="exact"/>
      </w:pPr>
    </w:p>
    <w:p w14:paraId="64C381D3">
      <w:pPr>
        <w:keepLines/>
        <w:spacing w:line="360" w:lineRule="auto"/>
        <w:jc w:val="both"/>
      </w:pPr>
      <w:r>
        <w:t>Giữ cửa sổ Shell mở và truy cập http://localhost:8765. Ở giai đoạn mới cài, trình duyệt hiển thị trang chào CakePHP. Sau khi cấu hình Route cho BookSpace, địa chỉ này chuyển đến chức năng quản lý sách; người chưa đăng nhập được chuyển đến /dang-nhap. Nhấn Ctrl + C khi cần dừng máy chủ.</w:t>
      </w:r>
    </w:p>
    <w:p w14:paraId="2C4092B8">
      <w:pPr>
        <w:keepNext/>
        <w:ind w:firstLine="0"/>
        <w:jc w:val="center"/>
      </w:pPr>
      <w:r>
        <w:drawing>
          <wp:inline distT="0" distB="0" distL="114300" distR="114300">
            <wp:extent cx="5623560" cy="2988945"/>
            <wp:effectExtent l="0" t="0" r="0" b="133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7"/>
                    <a:stretch>
                      <a:fillRect/>
                    </a:stretch>
                  </pic:blipFill>
                  <pic:spPr>
                    <a:xfrm>
                      <a:off x="0" y="0"/>
                      <a:ext cx="5623560" cy="2989184"/>
                    </a:xfrm>
                    <a:prstGeom prst="rect">
                      <a:avLst/>
                    </a:prstGeom>
                  </pic:spPr>
                </pic:pic>
              </a:graphicData>
            </a:graphic>
          </wp:inline>
        </w:drawing>
      </w:r>
    </w:p>
    <w:p w14:paraId="74DDB142">
      <w:pPr>
        <w:pStyle w:val="19"/>
        <w:bidi w:val="0"/>
        <w:rPr>
          <w:i/>
          <w:iCs/>
          <w:sz w:val="24"/>
          <w:szCs w:val="21"/>
        </w:rPr>
      </w:pPr>
      <w:r>
        <w:rPr>
          <w:rFonts w:hint="default"/>
          <w:i/>
          <w:iCs/>
          <w:sz w:val="24"/>
          <w:szCs w:val="21"/>
          <w:lang w:val="vi-VN"/>
        </w:rPr>
        <w:tab/>
      </w:r>
      <w:bookmarkStart w:id="30" w:name="_Toc3580"/>
      <w:r>
        <w:rPr>
          <w:i/>
          <w:iCs/>
          <w:sz w:val="24"/>
          <w:szCs w:val="21"/>
        </w:rPr>
        <w:t xml:space="preserve">Hình 4. Trang </w:t>
      </w:r>
      <w:r>
        <w:rPr>
          <w:rFonts w:hint="default"/>
          <w:i/>
          <w:iCs/>
          <w:sz w:val="24"/>
          <w:szCs w:val="21"/>
          <w:lang w:val="vi-VN"/>
        </w:rPr>
        <w:t>PHP</w:t>
      </w:r>
      <w:r>
        <w:rPr>
          <w:i/>
          <w:iCs/>
          <w:sz w:val="24"/>
          <w:szCs w:val="21"/>
        </w:rPr>
        <w:t xml:space="preserve"> sau khi cài đặt</w:t>
      </w:r>
      <w:bookmarkEnd w:id="30"/>
    </w:p>
    <w:p w14:paraId="05BBD9F7">
      <w:pPr>
        <w:pStyle w:val="3"/>
      </w:pPr>
      <w:bookmarkStart w:id="31" w:name="section_13"/>
      <w:bookmarkStart w:id="32" w:name="_Toc18038"/>
      <w:r>
        <w:t>3.2 Kiểm tra cấu trúc thư mục</w:t>
      </w:r>
      <w:bookmarkEnd w:id="31"/>
      <w:bookmarkEnd w:id="32"/>
    </w:p>
    <w:p w14:paraId="009C9B49">
      <w:pPr>
        <w:pStyle w:val="16"/>
        <w:keepLines w:val="0"/>
        <w:ind w:left="2160" w:leftChars="0" w:firstLine="720" w:firstLineChars="0"/>
        <w:rPr>
          <w:color w:val="auto"/>
          <w:sz w:val="24"/>
          <w:szCs w:val="20"/>
        </w:rPr>
      </w:pPr>
      <w:bookmarkStart w:id="33" w:name="_Toc27020"/>
      <w:r>
        <w:rPr>
          <w:color w:val="auto"/>
          <w:sz w:val="24"/>
          <w:szCs w:val="20"/>
        </w:rPr>
        <w:t>Bảng 2. Các vị trí mã nguồn cần đối chiếu</w:t>
      </w:r>
      <w:bookmarkEnd w:id="33"/>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65" w:type="dxa"/>
          <w:left w:w="90" w:type="dxa"/>
          <w:bottom w:w="65" w:type="dxa"/>
          <w:right w:w="90" w:type="dxa"/>
        </w:tblCellMar>
      </w:tblPr>
      <w:tblGrid>
        <w:gridCol w:w="4176"/>
        <w:gridCol w:w="5400"/>
      </w:tblGrid>
      <w:tr w14:paraId="770C773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tblHeader/>
          <w:jc w:val="center"/>
        </w:trPr>
        <w:tc>
          <w:tcPr>
            <w:tcW w:w="4176" w:type="dxa"/>
            <w:shd w:val="clear" w:color="auto" w:fill="E8EDF3"/>
            <w:vAlign w:val="center"/>
          </w:tcPr>
          <w:p w14:paraId="4765AEF8">
            <w:pPr>
              <w:keepNext w:val="0"/>
              <w:spacing w:before="20" w:after="20" w:line="247" w:lineRule="auto"/>
              <w:ind w:left="0" w:right="0" w:firstLine="0"/>
              <w:jc w:val="left"/>
              <w:rPr>
                <w:sz w:val="26"/>
                <w:szCs w:val="26"/>
              </w:rPr>
            </w:pPr>
            <w:r>
              <w:rPr>
                <w:rFonts w:ascii="Times New Roman" w:hAnsi="Times New Roman"/>
                <w:b/>
                <w:color w:val="000000"/>
                <w:sz w:val="26"/>
                <w:szCs w:val="26"/>
              </w:rPr>
              <w:t>Thư mục hoặc tập tin</w:t>
            </w:r>
          </w:p>
        </w:tc>
        <w:tc>
          <w:tcPr>
            <w:tcW w:w="5400" w:type="dxa"/>
            <w:shd w:val="clear" w:color="auto" w:fill="E8EDF3"/>
            <w:vAlign w:val="center"/>
          </w:tcPr>
          <w:p w14:paraId="6B3AF7E8">
            <w:pPr>
              <w:keepNext w:val="0"/>
              <w:spacing w:before="20" w:after="20" w:line="247" w:lineRule="auto"/>
              <w:ind w:left="0" w:right="0" w:firstLine="0"/>
              <w:jc w:val="left"/>
              <w:rPr>
                <w:sz w:val="26"/>
                <w:szCs w:val="26"/>
              </w:rPr>
            </w:pPr>
            <w:r>
              <w:rPr>
                <w:rFonts w:ascii="Times New Roman" w:hAnsi="Times New Roman"/>
                <w:b/>
                <w:color w:val="000000"/>
                <w:sz w:val="26"/>
                <w:szCs w:val="26"/>
              </w:rPr>
              <w:t>Vai trò trong demo</w:t>
            </w:r>
          </w:p>
        </w:tc>
      </w:tr>
      <w:tr w14:paraId="5EF639C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Ex>
        <w:trPr>
          <w:cantSplit/>
          <w:jc w:val="center"/>
        </w:trPr>
        <w:tc>
          <w:tcPr>
            <w:tcW w:w="4176" w:type="dxa"/>
            <w:shd w:val="clear" w:color="auto" w:fill="FFFFFF"/>
            <w:vAlign w:val="center"/>
          </w:tcPr>
          <w:p w14:paraId="790379DE">
            <w:pPr>
              <w:keepNext w:val="0"/>
              <w:spacing w:before="20" w:after="20" w:line="247" w:lineRule="auto"/>
              <w:ind w:left="0" w:right="0" w:firstLine="0"/>
              <w:jc w:val="left"/>
              <w:rPr>
                <w:sz w:val="26"/>
                <w:szCs w:val="26"/>
              </w:rPr>
            </w:pPr>
            <w:r>
              <w:rPr>
                <w:rFonts w:ascii="Times New Roman" w:hAnsi="Times New Roman"/>
                <w:b w:val="0"/>
                <w:color w:val="000000"/>
                <w:sz w:val="26"/>
                <w:szCs w:val="26"/>
              </w:rPr>
              <w:t>src/Controller/SachController.php</w:t>
            </w:r>
          </w:p>
        </w:tc>
        <w:tc>
          <w:tcPr>
            <w:tcW w:w="5400" w:type="dxa"/>
            <w:shd w:val="clear" w:color="auto" w:fill="FFFFFF"/>
            <w:vAlign w:val="center"/>
          </w:tcPr>
          <w:p w14:paraId="256158F1">
            <w:pPr>
              <w:keepNext w:val="0"/>
              <w:spacing w:before="20" w:after="20" w:line="247" w:lineRule="auto"/>
              <w:ind w:left="0" w:right="0" w:firstLine="0"/>
              <w:jc w:val="left"/>
              <w:rPr>
                <w:sz w:val="26"/>
                <w:szCs w:val="26"/>
              </w:rPr>
            </w:pPr>
            <w:r>
              <w:rPr>
                <w:rFonts w:ascii="Times New Roman" w:hAnsi="Times New Roman"/>
                <w:b w:val="0"/>
                <w:color w:val="000000"/>
                <w:sz w:val="26"/>
                <w:szCs w:val="26"/>
              </w:rPr>
              <w:t>Danh sách, chi tiết, thêm, sửa và xóa sách</w:t>
            </w:r>
          </w:p>
        </w:tc>
      </w:tr>
      <w:tr w14:paraId="4383F9B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jc w:val="center"/>
        </w:trPr>
        <w:tc>
          <w:tcPr>
            <w:tcW w:w="4176" w:type="dxa"/>
            <w:shd w:val="clear" w:color="auto" w:fill="F7F8FA"/>
            <w:vAlign w:val="center"/>
          </w:tcPr>
          <w:p w14:paraId="34361BE3">
            <w:pPr>
              <w:keepNext w:val="0"/>
              <w:spacing w:before="20" w:after="20" w:line="247" w:lineRule="auto"/>
              <w:ind w:left="0" w:right="0" w:firstLine="0"/>
              <w:jc w:val="left"/>
              <w:rPr>
                <w:sz w:val="26"/>
                <w:szCs w:val="26"/>
              </w:rPr>
            </w:pPr>
            <w:r>
              <w:rPr>
                <w:rFonts w:ascii="Times New Roman" w:hAnsi="Times New Roman"/>
                <w:b w:val="0"/>
                <w:color w:val="000000"/>
                <w:sz w:val="26"/>
                <w:szCs w:val="26"/>
              </w:rPr>
              <w:t>src/Controller/UsersController.php</w:t>
            </w:r>
          </w:p>
        </w:tc>
        <w:tc>
          <w:tcPr>
            <w:tcW w:w="5400" w:type="dxa"/>
            <w:shd w:val="clear" w:color="auto" w:fill="F7F8FA"/>
            <w:vAlign w:val="center"/>
          </w:tcPr>
          <w:p w14:paraId="6C6AC687">
            <w:pPr>
              <w:keepNext w:val="0"/>
              <w:spacing w:before="20" w:after="20" w:line="247" w:lineRule="auto"/>
              <w:ind w:left="0" w:right="0" w:firstLine="0"/>
              <w:jc w:val="left"/>
              <w:rPr>
                <w:sz w:val="26"/>
                <w:szCs w:val="26"/>
              </w:rPr>
            </w:pPr>
            <w:r>
              <w:rPr>
                <w:rFonts w:ascii="Times New Roman" w:hAnsi="Times New Roman"/>
                <w:b w:val="0"/>
                <w:color w:val="000000"/>
                <w:sz w:val="26"/>
                <w:szCs w:val="26"/>
              </w:rPr>
              <w:t>Đăng nhập và đăng xuất</w:t>
            </w:r>
          </w:p>
        </w:tc>
      </w:tr>
      <w:tr w14:paraId="5C2AC9C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jc w:val="center"/>
        </w:trPr>
        <w:tc>
          <w:tcPr>
            <w:tcW w:w="4176" w:type="dxa"/>
            <w:shd w:val="clear" w:color="auto" w:fill="FFFFFF"/>
            <w:vAlign w:val="center"/>
          </w:tcPr>
          <w:p w14:paraId="30481366">
            <w:pPr>
              <w:keepNext w:val="0"/>
              <w:spacing w:before="20" w:after="20" w:line="247" w:lineRule="auto"/>
              <w:ind w:left="0" w:right="0" w:firstLine="0"/>
              <w:jc w:val="left"/>
              <w:rPr>
                <w:sz w:val="26"/>
                <w:szCs w:val="26"/>
              </w:rPr>
            </w:pPr>
            <w:r>
              <w:rPr>
                <w:rFonts w:ascii="Times New Roman" w:hAnsi="Times New Roman"/>
                <w:b w:val="0"/>
                <w:color w:val="000000"/>
                <w:sz w:val="26"/>
                <w:szCs w:val="26"/>
              </w:rPr>
              <w:t>src/Controller/AppController.php</w:t>
            </w:r>
          </w:p>
        </w:tc>
        <w:tc>
          <w:tcPr>
            <w:tcW w:w="5400" w:type="dxa"/>
            <w:shd w:val="clear" w:color="auto" w:fill="FFFFFF"/>
            <w:vAlign w:val="center"/>
          </w:tcPr>
          <w:p w14:paraId="0BD1BA63">
            <w:pPr>
              <w:keepNext w:val="0"/>
              <w:spacing w:before="20" w:after="20" w:line="247" w:lineRule="auto"/>
              <w:ind w:left="0" w:right="0" w:firstLine="0"/>
              <w:jc w:val="left"/>
              <w:rPr>
                <w:sz w:val="26"/>
                <w:szCs w:val="26"/>
              </w:rPr>
            </w:pPr>
            <w:r>
              <w:rPr>
                <w:rFonts w:ascii="Times New Roman" w:hAnsi="Times New Roman"/>
                <w:b w:val="0"/>
                <w:color w:val="000000"/>
                <w:sz w:val="26"/>
                <w:szCs w:val="26"/>
              </w:rPr>
              <w:t>Nạp thành phần xác thực và kiểm tra quyền dùng chung</w:t>
            </w:r>
          </w:p>
        </w:tc>
      </w:tr>
      <w:tr w14:paraId="0DBF3A9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jc w:val="center"/>
        </w:trPr>
        <w:tc>
          <w:tcPr>
            <w:tcW w:w="4176" w:type="dxa"/>
            <w:shd w:val="clear" w:color="auto" w:fill="F7F8FA"/>
            <w:vAlign w:val="center"/>
          </w:tcPr>
          <w:p w14:paraId="2A353CE7">
            <w:pPr>
              <w:keepNext w:val="0"/>
              <w:spacing w:before="20" w:after="20" w:line="247" w:lineRule="auto"/>
              <w:ind w:left="0" w:right="0" w:firstLine="0"/>
              <w:jc w:val="left"/>
              <w:rPr>
                <w:sz w:val="26"/>
                <w:szCs w:val="26"/>
              </w:rPr>
            </w:pPr>
            <w:r>
              <w:rPr>
                <w:rFonts w:ascii="Times New Roman" w:hAnsi="Times New Roman"/>
                <w:b w:val="0"/>
                <w:color w:val="000000"/>
                <w:sz w:val="26"/>
                <w:szCs w:val="26"/>
              </w:rPr>
              <w:t>src/Model/Table/</w:t>
            </w:r>
          </w:p>
        </w:tc>
        <w:tc>
          <w:tcPr>
            <w:tcW w:w="5400" w:type="dxa"/>
            <w:shd w:val="clear" w:color="auto" w:fill="F7F8FA"/>
            <w:vAlign w:val="center"/>
          </w:tcPr>
          <w:p w14:paraId="22A594B9">
            <w:pPr>
              <w:keepNext w:val="0"/>
              <w:spacing w:before="20" w:after="20" w:line="247" w:lineRule="auto"/>
              <w:ind w:left="0" w:right="0" w:firstLine="0"/>
              <w:jc w:val="left"/>
              <w:rPr>
                <w:sz w:val="26"/>
                <w:szCs w:val="26"/>
              </w:rPr>
            </w:pPr>
            <w:r>
              <w:rPr>
                <w:rFonts w:ascii="Times New Roman" w:hAnsi="Times New Roman"/>
                <w:b w:val="0"/>
                <w:color w:val="000000"/>
                <w:sz w:val="26"/>
                <w:szCs w:val="26"/>
              </w:rPr>
              <w:t>SachTable và UsersTable quản lý bảng, kiểm tra dữ liệu</w:t>
            </w:r>
          </w:p>
        </w:tc>
      </w:tr>
      <w:tr w14:paraId="11458EB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jc w:val="center"/>
        </w:trPr>
        <w:tc>
          <w:tcPr>
            <w:tcW w:w="4176" w:type="dxa"/>
            <w:shd w:val="clear" w:color="auto" w:fill="FFFFFF"/>
            <w:vAlign w:val="center"/>
          </w:tcPr>
          <w:p w14:paraId="275CEBB9">
            <w:pPr>
              <w:keepNext w:val="0"/>
              <w:spacing w:before="20" w:after="20" w:line="247" w:lineRule="auto"/>
              <w:ind w:left="0" w:right="0" w:firstLine="0"/>
              <w:jc w:val="left"/>
              <w:rPr>
                <w:sz w:val="26"/>
                <w:szCs w:val="26"/>
              </w:rPr>
            </w:pPr>
            <w:r>
              <w:rPr>
                <w:rFonts w:ascii="Times New Roman" w:hAnsi="Times New Roman"/>
                <w:b w:val="0"/>
                <w:color w:val="000000"/>
                <w:sz w:val="26"/>
                <w:szCs w:val="26"/>
              </w:rPr>
              <w:t>src/Model/Entity/</w:t>
            </w:r>
          </w:p>
        </w:tc>
        <w:tc>
          <w:tcPr>
            <w:tcW w:w="5400" w:type="dxa"/>
            <w:shd w:val="clear" w:color="auto" w:fill="FFFFFF"/>
            <w:vAlign w:val="center"/>
          </w:tcPr>
          <w:p w14:paraId="690D0312">
            <w:pPr>
              <w:keepNext w:val="0"/>
              <w:spacing w:before="20" w:after="20" w:line="247" w:lineRule="auto"/>
              <w:ind w:left="0" w:right="0" w:firstLine="0"/>
              <w:jc w:val="left"/>
              <w:rPr>
                <w:sz w:val="26"/>
                <w:szCs w:val="26"/>
              </w:rPr>
            </w:pPr>
            <w:r>
              <w:rPr>
                <w:rFonts w:ascii="Times New Roman" w:hAnsi="Times New Roman"/>
                <w:b w:val="0"/>
                <w:color w:val="000000"/>
                <w:sz w:val="26"/>
                <w:szCs w:val="26"/>
              </w:rPr>
              <w:t>Sach và User biểu diễn bản ghi</w:t>
            </w:r>
          </w:p>
        </w:tc>
      </w:tr>
      <w:tr w14:paraId="6FC87F1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jc w:val="center"/>
        </w:trPr>
        <w:tc>
          <w:tcPr>
            <w:tcW w:w="4176" w:type="dxa"/>
            <w:shd w:val="clear" w:color="auto" w:fill="F7F8FA"/>
            <w:vAlign w:val="center"/>
          </w:tcPr>
          <w:p w14:paraId="77A55E2D">
            <w:pPr>
              <w:keepNext w:val="0"/>
              <w:spacing w:before="20" w:after="20" w:line="247" w:lineRule="auto"/>
              <w:ind w:left="0" w:right="0" w:firstLine="0"/>
              <w:jc w:val="left"/>
              <w:rPr>
                <w:sz w:val="26"/>
                <w:szCs w:val="26"/>
              </w:rPr>
            </w:pPr>
            <w:r>
              <w:rPr>
                <w:rFonts w:ascii="Times New Roman" w:hAnsi="Times New Roman"/>
                <w:b w:val="0"/>
                <w:color w:val="000000"/>
                <w:sz w:val="26"/>
                <w:szCs w:val="26"/>
              </w:rPr>
              <w:t>src/Command/CreateUserCommand.php</w:t>
            </w:r>
          </w:p>
        </w:tc>
        <w:tc>
          <w:tcPr>
            <w:tcW w:w="5400" w:type="dxa"/>
            <w:shd w:val="clear" w:color="auto" w:fill="F7F8FA"/>
            <w:vAlign w:val="center"/>
          </w:tcPr>
          <w:p w14:paraId="68A50081">
            <w:pPr>
              <w:keepNext w:val="0"/>
              <w:spacing w:before="20" w:after="20" w:line="247" w:lineRule="auto"/>
              <w:ind w:left="0" w:right="0" w:firstLine="0"/>
              <w:jc w:val="left"/>
              <w:rPr>
                <w:sz w:val="26"/>
                <w:szCs w:val="26"/>
              </w:rPr>
            </w:pPr>
            <w:r>
              <w:rPr>
                <w:rFonts w:ascii="Times New Roman" w:hAnsi="Times New Roman"/>
                <w:b w:val="0"/>
                <w:color w:val="000000"/>
                <w:sz w:val="26"/>
                <w:szCs w:val="26"/>
              </w:rPr>
              <w:t>Tạo tài khoản bằng dòng lệnh</w:t>
            </w:r>
          </w:p>
        </w:tc>
      </w:tr>
      <w:tr w14:paraId="7031CBA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jc w:val="center"/>
        </w:trPr>
        <w:tc>
          <w:tcPr>
            <w:tcW w:w="4176" w:type="dxa"/>
            <w:shd w:val="clear" w:color="auto" w:fill="FFFFFF"/>
            <w:vAlign w:val="center"/>
          </w:tcPr>
          <w:p w14:paraId="44FB3F08">
            <w:pPr>
              <w:keepNext w:val="0"/>
              <w:spacing w:before="20" w:after="20" w:line="247" w:lineRule="auto"/>
              <w:ind w:left="0" w:right="0" w:firstLine="0"/>
              <w:jc w:val="left"/>
              <w:rPr>
                <w:sz w:val="26"/>
                <w:szCs w:val="26"/>
              </w:rPr>
            </w:pPr>
            <w:r>
              <w:rPr>
                <w:rFonts w:ascii="Times New Roman" w:hAnsi="Times New Roman"/>
                <w:b w:val="0"/>
                <w:color w:val="000000"/>
                <w:sz w:val="26"/>
                <w:szCs w:val="26"/>
              </w:rPr>
              <w:t>src/Application.php</w:t>
            </w:r>
          </w:p>
        </w:tc>
        <w:tc>
          <w:tcPr>
            <w:tcW w:w="5400" w:type="dxa"/>
            <w:shd w:val="clear" w:color="auto" w:fill="FFFFFF"/>
            <w:vAlign w:val="center"/>
          </w:tcPr>
          <w:p w14:paraId="0540BFC9">
            <w:pPr>
              <w:keepNext w:val="0"/>
              <w:spacing w:before="20" w:after="20" w:line="247" w:lineRule="auto"/>
              <w:ind w:left="0" w:right="0" w:firstLine="0"/>
              <w:jc w:val="left"/>
              <w:rPr>
                <w:sz w:val="26"/>
                <w:szCs w:val="26"/>
              </w:rPr>
            </w:pPr>
            <w:r>
              <w:rPr>
                <w:rFonts w:ascii="Times New Roman" w:hAnsi="Times New Roman"/>
                <w:b w:val="0"/>
                <w:color w:val="000000"/>
                <w:sz w:val="26"/>
                <w:szCs w:val="26"/>
              </w:rPr>
              <w:t>Cấu hình dịch vụ và middleware xác thực</w:t>
            </w:r>
          </w:p>
        </w:tc>
      </w:tr>
      <w:tr w14:paraId="0E5A60D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jc w:val="center"/>
        </w:trPr>
        <w:tc>
          <w:tcPr>
            <w:tcW w:w="4176" w:type="dxa"/>
            <w:shd w:val="clear" w:color="auto" w:fill="F7F8FA"/>
            <w:vAlign w:val="center"/>
          </w:tcPr>
          <w:p w14:paraId="3E3F7B4E">
            <w:pPr>
              <w:keepNext w:val="0"/>
              <w:spacing w:before="20" w:after="20" w:line="247" w:lineRule="auto"/>
              <w:ind w:left="0" w:right="0" w:firstLine="0"/>
              <w:jc w:val="left"/>
              <w:rPr>
                <w:sz w:val="26"/>
                <w:szCs w:val="26"/>
              </w:rPr>
            </w:pPr>
            <w:r>
              <w:rPr>
                <w:rFonts w:ascii="Times New Roman" w:hAnsi="Times New Roman"/>
                <w:b w:val="0"/>
                <w:color w:val="000000"/>
                <w:sz w:val="26"/>
                <w:szCs w:val="26"/>
              </w:rPr>
              <w:t>templates/Sach/</w:t>
            </w:r>
          </w:p>
        </w:tc>
        <w:tc>
          <w:tcPr>
            <w:tcW w:w="5400" w:type="dxa"/>
            <w:shd w:val="clear" w:color="auto" w:fill="F7F8FA"/>
            <w:vAlign w:val="center"/>
          </w:tcPr>
          <w:p w14:paraId="40EEB254">
            <w:pPr>
              <w:keepNext w:val="0"/>
              <w:spacing w:before="20" w:after="20" w:line="247" w:lineRule="auto"/>
              <w:ind w:left="0" w:right="0" w:firstLine="0"/>
              <w:jc w:val="left"/>
              <w:rPr>
                <w:sz w:val="26"/>
                <w:szCs w:val="26"/>
              </w:rPr>
            </w:pPr>
            <w:r>
              <w:rPr>
                <w:rFonts w:ascii="Times New Roman" w:hAnsi="Times New Roman"/>
                <w:b w:val="0"/>
                <w:color w:val="000000"/>
                <w:sz w:val="26"/>
                <w:szCs w:val="26"/>
              </w:rPr>
              <w:t>Các trang index, view, add và edit</w:t>
            </w:r>
          </w:p>
        </w:tc>
      </w:tr>
      <w:tr w14:paraId="56829F4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jc w:val="center"/>
        </w:trPr>
        <w:tc>
          <w:tcPr>
            <w:tcW w:w="4176" w:type="dxa"/>
            <w:shd w:val="clear" w:color="auto" w:fill="FFFFFF"/>
            <w:vAlign w:val="center"/>
          </w:tcPr>
          <w:p w14:paraId="050D2BDC">
            <w:pPr>
              <w:keepNext w:val="0"/>
              <w:spacing w:before="20" w:after="20" w:line="247" w:lineRule="auto"/>
              <w:ind w:left="0" w:right="0" w:firstLine="0"/>
              <w:jc w:val="left"/>
              <w:rPr>
                <w:sz w:val="26"/>
                <w:szCs w:val="26"/>
              </w:rPr>
            </w:pPr>
            <w:r>
              <w:rPr>
                <w:rFonts w:ascii="Times New Roman" w:hAnsi="Times New Roman"/>
                <w:b w:val="0"/>
                <w:color w:val="000000"/>
                <w:sz w:val="26"/>
                <w:szCs w:val="26"/>
              </w:rPr>
              <w:t>templates/Users/login.php</w:t>
            </w:r>
          </w:p>
        </w:tc>
        <w:tc>
          <w:tcPr>
            <w:tcW w:w="5400" w:type="dxa"/>
            <w:shd w:val="clear" w:color="auto" w:fill="FFFFFF"/>
            <w:vAlign w:val="center"/>
          </w:tcPr>
          <w:p w14:paraId="05D3382E">
            <w:pPr>
              <w:keepNext w:val="0"/>
              <w:spacing w:before="20" w:after="20" w:line="247" w:lineRule="auto"/>
              <w:ind w:left="0" w:right="0" w:firstLine="0"/>
              <w:jc w:val="left"/>
              <w:rPr>
                <w:sz w:val="26"/>
                <w:szCs w:val="26"/>
              </w:rPr>
            </w:pPr>
            <w:r>
              <w:rPr>
                <w:rFonts w:ascii="Times New Roman" w:hAnsi="Times New Roman"/>
                <w:b w:val="0"/>
                <w:color w:val="000000"/>
                <w:sz w:val="26"/>
                <w:szCs w:val="26"/>
              </w:rPr>
              <w:t>Biểu mẫu đăng nhập</w:t>
            </w:r>
          </w:p>
        </w:tc>
      </w:tr>
      <w:tr w14:paraId="4BBCDEE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jc w:val="center"/>
        </w:trPr>
        <w:tc>
          <w:tcPr>
            <w:tcW w:w="4176" w:type="dxa"/>
            <w:shd w:val="clear" w:color="auto" w:fill="F7F8FA"/>
            <w:vAlign w:val="center"/>
          </w:tcPr>
          <w:p w14:paraId="6188821C">
            <w:pPr>
              <w:keepNext w:val="0"/>
              <w:spacing w:before="20" w:after="20" w:line="247" w:lineRule="auto"/>
              <w:ind w:left="0" w:right="0" w:firstLine="0"/>
              <w:jc w:val="left"/>
              <w:rPr>
                <w:sz w:val="26"/>
                <w:szCs w:val="26"/>
              </w:rPr>
            </w:pPr>
            <w:r>
              <w:rPr>
                <w:rFonts w:ascii="Times New Roman" w:hAnsi="Times New Roman"/>
                <w:b w:val="0"/>
                <w:color w:val="000000"/>
                <w:sz w:val="26"/>
                <w:szCs w:val="26"/>
              </w:rPr>
              <w:t>templates/element/sach_form.php</w:t>
            </w:r>
          </w:p>
        </w:tc>
        <w:tc>
          <w:tcPr>
            <w:tcW w:w="5400" w:type="dxa"/>
            <w:shd w:val="clear" w:color="auto" w:fill="F7F8FA"/>
            <w:vAlign w:val="center"/>
          </w:tcPr>
          <w:p w14:paraId="210F69B8">
            <w:pPr>
              <w:keepNext w:val="0"/>
              <w:spacing w:before="20" w:after="20" w:line="247" w:lineRule="auto"/>
              <w:ind w:left="0" w:right="0" w:firstLine="0"/>
              <w:jc w:val="left"/>
              <w:rPr>
                <w:sz w:val="26"/>
                <w:szCs w:val="26"/>
              </w:rPr>
            </w:pPr>
            <w:r>
              <w:rPr>
                <w:rFonts w:ascii="Times New Roman" w:hAnsi="Times New Roman"/>
                <w:b w:val="0"/>
                <w:color w:val="000000"/>
                <w:sz w:val="26"/>
                <w:szCs w:val="26"/>
              </w:rPr>
              <w:t>Biểu mẫu dùng chung cho thêm và sửa</w:t>
            </w:r>
          </w:p>
        </w:tc>
      </w:tr>
      <w:tr w14:paraId="6956967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jc w:val="center"/>
        </w:trPr>
        <w:tc>
          <w:tcPr>
            <w:tcW w:w="4176" w:type="dxa"/>
            <w:shd w:val="clear" w:color="auto" w:fill="FFFFFF"/>
            <w:vAlign w:val="center"/>
          </w:tcPr>
          <w:p w14:paraId="6A52E4E1">
            <w:pPr>
              <w:keepNext w:val="0"/>
              <w:spacing w:before="20" w:after="20" w:line="247" w:lineRule="auto"/>
              <w:ind w:left="0" w:right="0" w:firstLine="0"/>
              <w:jc w:val="left"/>
              <w:rPr>
                <w:sz w:val="26"/>
                <w:szCs w:val="26"/>
              </w:rPr>
            </w:pPr>
            <w:r>
              <w:rPr>
                <w:rFonts w:ascii="Times New Roman" w:hAnsi="Times New Roman"/>
                <w:b w:val="0"/>
                <w:color w:val="000000"/>
                <w:sz w:val="26"/>
                <w:szCs w:val="26"/>
              </w:rPr>
              <w:t>templates/layout/</w:t>
            </w:r>
          </w:p>
        </w:tc>
        <w:tc>
          <w:tcPr>
            <w:tcW w:w="5400" w:type="dxa"/>
            <w:shd w:val="clear" w:color="auto" w:fill="FFFFFF"/>
            <w:vAlign w:val="center"/>
          </w:tcPr>
          <w:p w14:paraId="30EFE61A">
            <w:pPr>
              <w:keepNext w:val="0"/>
              <w:spacing w:before="20" w:after="20" w:line="247" w:lineRule="auto"/>
              <w:ind w:left="0" w:right="0" w:firstLine="0"/>
              <w:jc w:val="left"/>
              <w:rPr>
                <w:sz w:val="26"/>
                <w:szCs w:val="26"/>
              </w:rPr>
            </w:pPr>
            <w:r>
              <w:rPr>
                <w:rFonts w:ascii="Times New Roman" w:hAnsi="Times New Roman"/>
                <w:b w:val="0"/>
                <w:color w:val="000000"/>
                <w:sz w:val="26"/>
                <w:szCs w:val="26"/>
              </w:rPr>
              <w:t>Layout sach.php và login.php</w:t>
            </w:r>
          </w:p>
        </w:tc>
      </w:tr>
      <w:tr w14:paraId="39FDEEC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jc w:val="center"/>
        </w:trPr>
        <w:tc>
          <w:tcPr>
            <w:tcW w:w="4176" w:type="dxa"/>
            <w:shd w:val="clear" w:color="auto" w:fill="F7F8FA"/>
            <w:vAlign w:val="center"/>
          </w:tcPr>
          <w:p w14:paraId="49AE342A">
            <w:pPr>
              <w:keepNext w:val="0"/>
              <w:spacing w:before="20" w:after="20" w:line="247" w:lineRule="auto"/>
              <w:ind w:left="0" w:right="0" w:firstLine="0"/>
              <w:jc w:val="left"/>
              <w:rPr>
                <w:sz w:val="26"/>
                <w:szCs w:val="26"/>
              </w:rPr>
            </w:pPr>
            <w:r>
              <w:rPr>
                <w:rFonts w:ascii="Times New Roman" w:hAnsi="Times New Roman"/>
                <w:b w:val="0"/>
                <w:color w:val="000000"/>
                <w:sz w:val="26"/>
                <w:szCs w:val="26"/>
              </w:rPr>
              <w:t>config/routes.php</w:t>
            </w:r>
          </w:p>
        </w:tc>
        <w:tc>
          <w:tcPr>
            <w:tcW w:w="5400" w:type="dxa"/>
            <w:shd w:val="clear" w:color="auto" w:fill="F7F8FA"/>
            <w:vAlign w:val="center"/>
          </w:tcPr>
          <w:p w14:paraId="47456185">
            <w:pPr>
              <w:keepNext w:val="0"/>
              <w:spacing w:before="20" w:after="20" w:line="247" w:lineRule="auto"/>
              <w:ind w:left="0" w:right="0" w:firstLine="0"/>
              <w:jc w:val="left"/>
              <w:rPr>
                <w:sz w:val="26"/>
                <w:szCs w:val="26"/>
              </w:rPr>
            </w:pPr>
            <w:r>
              <w:rPr>
                <w:rFonts w:ascii="Times New Roman" w:hAnsi="Times New Roman"/>
                <w:b w:val="0"/>
                <w:color w:val="000000"/>
                <w:sz w:val="26"/>
                <w:szCs w:val="26"/>
              </w:rPr>
              <w:t>Định nghĩa đường dẫn</w:t>
            </w:r>
          </w:p>
        </w:tc>
      </w:tr>
      <w:tr w14:paraId="5A61D66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jc w:val="center"/>
        </w:trPr>
        <w:tc>
          <w:tcPr>
            <w:tcW w:w="4176" w:type="dxa"/>
            <w:shd w:val="clear" w:color="auto" w:fill="FFFFFF"/>
            <w:vAlign w:val="center"/>
          </w:tcPr>
          <w:p w14:paraId="1B682172">
            <w:pPr>
              <w:keepNext w:val="0"/>
              <w:spacing w:before="20" w:after="20" w:line="247" w:lineRule="auto"/>
              <w:ind w:left="0" w:right="0" w:firstLine="0"/>
              <w:jc w:val="left"/>
              <w:rPr>
                <w:sz w:val="26"/>
                <w:szCs w:val="26"/>
              </w:rPr>
            </w:pPr>
            <w:r>
              <w:rPr>
                <w:rFonts w:ascii="Times New Roman" w:hAnsi="Times New Roman"/>
                <w:b w:val="0"/>
                <w:color w:val="000000"/>
                <w:sz w:val="26"/>
                <w:szCs w:val="26"/>
              </w:rPr>
              <w:t>config/app_local.php</w:t>
            </w:r>
          </w:p>
        </w:tc>
        <w:tc>
          <w:tcPr>
            <w:tcW w:w="5400" w:type="dxa"/>
            <w:shd w:val="clear" w:color="auto" w:fill="FFFFFF"/>
            <w:vAlign w:val="center"/>
          </w:tcPr>
          <w:p w14:paraId="24A5D1FE">
            <w:pPr>
              <w:keepNext w:val="0"/>
              <w:spacing w:before="20" w:after="20" w:line="247" w:lineRule="auto"/>
              <w:ind w:left="0" w:right="0" w:firstLine="0"/>
              <w:jc w:val="left"/>
              <w:rPr>
                <w:sz w:val="26"/>
                <w:szCs w:val="26"/>
              </w:rPr>
            </w:pPr>
            <w:r>
              <w:rPr>
                <w:rFonts w:ascii="Times New Roman" w:hAnsi="Times New Roman"/>
                <w:b w:val="0"/>
                <w:color w:val="000000"/>
                <w:sz w:val="26"/>
                <w:szCs w:val="26"/>
              </w:rPr>
              <w:t>Kết nối cơ sở dữ liệu và cấu hình riêng của máy</w:t>
            </w:r>
          </w:p>
        </w:tc>
      </w:tr>
      <w:tr w14:paraId="0632792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jc w:val="center"/>
        </w:trPr>
        <w:tc>
          <w:tcPr>
            <w:tcW w:w="4176" w:type="dxa"/>
            <w:shd w:val="clear" w:color="auto" w:fill="F7F8FA"/>
            <w:vAlign w:val="center"/>
          </w:tcPr>
          <w:p w14:paraId="5B313AB9">
            <w:pPr>
              <w:keepNext w:val="0"/>
              <w:spacing w:before="20" w:after="20" w:line="247" w:lineRule="auto"/>
              <w:ind w:left="0" w:right="0" w:firstLine="0"/>
              <w:jc w:val="left"/>
              <w:rPr>
                <w:sz w:val="26"/>
                <w:szCs w:val="26"/>
              </w:rPr>
            </w:pPr>
            <w:r>
              <w:rPr>
                <w:rFonts w:ascii="Times New Roman" w:hAnsi="Times New Roman"/>
                <w:b w:val="0"/>
                <w:color w:val="000000"/>
                <w:sz w:val="26"/>
                <w:szCs w:val="26"/>
              </w:rPr>
              <w:t>webroot/</w:t>
            </w:r>
          </w:p>
        </w:tc>
        <w:tc>
          <w:tcPr>
            <w:tcW w:w="5400" w:type="dxa"/>
            <w:shd w:val="clear" w:color="auto" w:fill="F7F8FA"/>
            <w:vAlign w:val="center"/>
          </w:tcPr>
          <w:p w14:paraId="0D1A091C">
            <w:pPr>
              <w:keepNext w:val="0"/>
              <w:spacing w:before="20" w:after="20" w:line="247" w:lineRule="auto"/>
              <w:ind w:left="0" w:right="0" w:firstLine="0"/>
              <w:jc w:val="left"/>
              <w:rPr>
                <w:sz w:val="26"/>
                <w:szCs w:val="26"/>
              </w:rPr>
            </w:pPr>
            <w:r>
              <w:rPr>
                <w:rFonts w:ascii="Times New Roman" w:hAnsi="Times New Roman"/>
                <w:b w:val="0"/>
                <w:color w:val="000000"/>
                <w:sz w:val="26"/>
                <w:szCs w:val="26"/>
              </w:rPr>
              <w:t>Tài nguyên công khai</w:t>
            </w:r>
          </w:p>
        </w:tc>
      </w:tr>
      <w:tr w14:paraId="2833445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jc w:val="center"/>
        </w:trPr>
        <w:tc>
          <w:tcPr>
            <w:tcW w:w="4176" w:type="dxa"/>
            <w:shd w:val="clear" w:color="auto" w:fill="FFFFFF"/>
            <w:vAlign w:val="center"/>
          </w:tcPr>
          <w:p w14:paraId="47610383">
            <w:pPr>
              <w:keepNext w:val="0"/>
              <w:spacing w:before="20" w:after="20" w:line="247" w:lineRule="auto"/>
              <w:ind w:left="0" w:right="0" w:firstLine="0"/>
              <w:jc w:val="left"/>
              <w:rPr>
                <w:sz w:val="26"/>
                <w:szCs w:val="26"/>
              </w:rPr>
            </w:pPr>
            <w:r>
              <w:rPr>
                <w:rFonts w:ascii="Times New Roman" w:hAnsi="Times New Roman"/>
                <w:b w:val="0"/>
                <w:color w:val="000000"/>
                <w:sz w:val="26"/>
                <w:szCs w:val="26"/>
              </w:rPr>
              <w:t>vendor/ và composer.lock</w:t>
            </w:r>
          </w:p>
        </w:tc>
        <w:tc>
          <w:tcPr>
            <w:tcW w:w="5400" w:type="dxa"/>
            <w:shd w:val="clear" w:color="auto" w:fill="FFFFFF"/>
            <w:vAlign w:val="center"/>
          </w:tcPr>
          <w:p w14:paraId="0CDF5C03">
            <w:pPr>
              <w:keepNext w:val="0"/>
              <w:spacing w:before="20" w:after="20" w:line="247" w:lineRule="auto"/>
              <w:ind w:left="0" w:right="0" w:firstLine="0"/>
              <w:jc w:val="left"/>
              <w:rPr>
                <w:sz w:val="26"/>
                <w:szCs w:val="26"/>
              </w:rPr>
            </w:pPr>
            <w:r>
              <w:rPr>
                <w:rFonts w:ascii="Times New Roman" w:hAnsi="Times New Roman"/>
                <w:b w:val="0"/>
                <w:color w:val="000000"/>
                <w:sz w:val="26"/>
                <w:szCs w:val="26"/>
              </w:rPr>
              <w:t>Thư viện và danh sách phiên bản đã khóa</w:t>
            </w:r>
          </w:p>
        </w:tc>
      </w:tr>
    </w:tbl>
    <w:p w14:paraId="6CB63EC1">
      <w:pPr>
        <w:keepLines/>
        <w:spacing w:after="20"/>
        <w:jc w:val="both"/>
      </w:pPr>
    </w:p>
    <w:p w14:paraId="0FE30E3F">
      <w:pPr>
        <w:keepLines/>
        <w:spacing w:line="360" w:lineRule="auto"/>
        <w:jc w:val="both"/>
      </w:pPr>
      <w:r>
        <w:t>Demo sử dụng cấu trúc CakePHP. Tập tin kết nối là config/app_local.php; View là các PHP template trong templates. Nhóm tạo các tập tin bằng Visual Studio Code thay vì dùng lệnh sinh mã Bake.</w:t>
      </w:r>
    </w:p>
    <w:p w14:paraId="0BF5B762">
      <w:pPr>
        <w:pStyle w:val="2"/>
        <w:pageBreakBefore/>
        <w:rPr>
          <w:sz w:val="26"/>
          <w:szCs w:val="26"/>
        </w:rPr>
      </w:pPr>
      <w:bookmarkStart w:id="34" w:name="section_14"/>
      <w:bookmarkStart w:id="35" w:name="_Toc10700"/>
      <w:r>
        <w:rPr>
          <w:sz w:val="26"/>
          <w:szCs w:val="26"/>
        </w:rPr>
        <w:t>4</w:t>
      </w:r>
      <w:r>
        <w:rPr>
          <w:rFonts w:hint="default"/>
          <w:sz w:val="26"/>
          <w:szCs w:val="26"/>
          <w:lang w:val="vi-VN"/>
        </w:rPr>
        <w:t>.</w:t>
      </w:r>
      <w:r>
        <w:rPr>
          <w:sz w:val="26"/>
          <w:szCs w:val="26"/>
        </w:rPr>
        <w:t xml:space="preserve"> Thiết kế dữ liệu và cấu hình kết nối</w:t>
      </w:r>
      <w:bookmarkEnd w:id="34"/>
      <w:bookmarkEnd w:id="35"/>
    </w:p>
    <w:p w14:paraId="7ECA17BA">
      <w:pPr>
        <w:pStyle w:val="3"/>
        <w:rPr>
          <w:sz w:val="26"/>
          <w:szCs w:val="26"/>
        </w:rPr>
      </w:pPr>
      <w:bookmarkStart w:id="36" w:name="section_15"/>
      <w:bookmarkStart w:id="37" w:name="_Toc25704"/>
      <w:r>
        <w:rPr>
          <w:sz w:val="26"/>
          <w:szCs w:val="26"/>
        </w:rPr>
        <w:t>4.1 Thiết kế bảng sach và users</w:t>
      </w:r>
      <w:bookmarkEnd w:id="36"/>
      <w:bookmarkEnd w:id="37"/>
    </w:p>
    <w:p w14:paraId="02038FB9">
      <w:pPr>
        <w:keepLines/>
        <w:spacing w:line="360" w:lineRule="auto"/>
        <w:jc w:val="both"/>
      </w:pPr>
      <w:r>
        <w:t xml:space="preserve">Cơ sở dữ liệu có tên online_shop. Bảng sach phục vụ CRUD; bảng users được bổ sung cho đăng nhập và phân quyền. </w:t>
      </w:r>
    </w:p>
    <w:p w14:paraId="52402A1F">
      <w:pPr>
        <w:pStyle w:val="16"/>
        <w:keepLines w:val="0"/>
        <w:ind w:left="2880" w:leftChars="0" w:firstLine="720" w:firstLineChars="0"/>
        <w:rPr>
          <w:color w:val="auto"/>
          <w:sz w:val="24"/>
          <w:szCs w:val="20"/>
        </w:rPr>
      </w:pPr>
      <w:bookmarkStart w:id="38" w:name="_Toc26073"/>
      <w:r>
        <w:rPr>
          <w:color w:val="auto"/>
          <w:sz w:val="24"/>
          <w:szCs w:val="20"/>
        </w:rPr>
        <w:t>Bảng 3. Cấu trúc bảng sach</w:t>
      </w:r>
      <w:bookmarkEnd w:id="38"/>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65" w:type="dxa"/>
          <w:left w:w="90" w:type="dxa"/>
          <w:bottom w:w="65" w:type="dxa"/>
          <w:right w:w="90" w:type="dxa"/>
        </w:tblCellMar>
      </w:tblPr>
      <w:tblGrid>
        <w:gridCol w:w="1728"/>
        <w:gridCol w:w="3816"/>
        <w:gridCol w:w="4032"/>
      </w:tblGrid>
      <w:tr w14:paraId="1D2A7BA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tblHeader/>
          <w:jc w:val="center"/>
        </w:trPr>
        <w:tc>
          <w:tcPr>
            <w:tcW w:w="1728" w:type="dxa"/>
            <w:shd w:val="clear" w:color="auto" w:fill="E8EDF3"/>
            <w:vAlign w:val="center"/>
          </w:tcPr>
          <w:p w14:paraId="7F4B9C1C">
            <w:pPr>
              <w:keepNext/>
              <w:spacing w:before="20" w:after="20" w:line="247" w:lineRule="auto"/>
              <w:ind w:left="0" w:right="0" w:firstLine="0"/>
              <w:jc w:val="left"/>
              <w:rPr>
                <w:sz w:val="26"/>
                <w:szCs w:val="26"/>
              </w:rPr>
            </w:pPr>
            <w:r>
              <w:rPr>
                <w:rFonts w:ascii="Times New Roman" w:hAnsi="Times New Roman"/>
                <w:b/>
                <w:color w:val="000000"/>
                <w:sz w:val="26"/>
                <w:szCs w:val="26"/>
              </w:rPr>
              <w:t>Cột</w:t>
            </w:r>
          </w:p>
        </w:tc>
        <w:tc>
          <w:tcPr>
            <w:tcW w:w="3816" w:type="dxa"/>
            <w:shd w:val="clear" w:color="auto" w:fill="E8EDF3"/>
            <w:vAlign w:val="center"/>
          </w:tcPr>
          <w:p w14:paraId="5FCD1C8B">
            <w:pPr>
              <w:keepNext/>
              <w:spacing w:before="20" w:after="20" w:line="247" w:lineRule="auto"/>
              <w:ind w:left="0" w:right="0" w:firstLine="0"/>
              <w:jc w:val="left"/>
              <w:rPr>
                <w:sz w:val="26"/>
                <w:szCs w:val="26"/>
              </w:rPr>
            </w:pPr>
            <w:r>
              <w:rPr>
                <w:rFonts w:ascii="Times New Roman" w:hAnsi="Times New Roman"/>
                <w:b/>
                <w:color w:val="000000"/>
                <w:sz w:val="26"/>
                <w:szCs w:val="26"/>
              </w:rPr>
              <w:t>Kiểu dữ liệu</w:t>
            </w:r>
          </w:p>
        </w:tc>
        <w:tc>
          <w:tcPr>
            <w:tcW w:w="4032" w:type="dxa"/>
            <w:shd w:val="clear" w:color="auto" w:fill="E8EDF3"/>
            <w:vAlign w:val="center"/>
          </w:tcPr>
          <w:p w14:paraId="09117FBD">
            <w:pPr>
              <w:keepNext/>
              <w:spacing w:before="20" w:after="20" w:line="247" w:lineRule="auto"/>
              <w:ind w:left="0" w:right="0" w:firstLine="0"/>
              <w:jc w:val="left"/>
              <w:rPr>
                <w:sz w:val="26"/>
                <w:szCs w:val="26"/>
              </w:rPr>
            </w:pPr>
            <w:r>
              <w:rPr>
                <w:rFonts w:ascii="Times New Roman" w:hAnsi="Times New Roman"/>
                <w:b/>
                <w:color w:val="000000"/>
                <w:sz w:val="26"/>
                <w:szCs w:val="26"/>
              </w:rPr>
              <w:t>Ý nghĩa</w:t>
            </w:r>
          </w:p>
        </w:tc>
      </w:tr>
      <w:tr w14:paraId="5DE671D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jc w:val="center"/>
        </w:trPr>
        <w:tc>
          <w:tcPr>
            <w:tcW w:w="1728" w:type="dxa"/>
            <w:shd w:val="clear" w:color="auto" w:fill="FFFFFF"/>
            <w:vAlign w:val="center"/>
          </w:tcPr>
          <w:p w14:paraId="5CA31009">
            <w:pPr>
              <w:keepNext/>
              <w:spacing w:before="20" w:after="20" w:line="247" w:lineRule="auto"/>
              <w:ind w:left="0" w:right="0" w:firstLine="0"/>
              <w:jc w:val="left"/>
              <w:rPr>
                <w:sz w:val="26"/>
                <w:szCs w:val="26"/>
              </w:rPr>
            </w:pPr>
            <w:r>
              <w:rPr>
                <w:rFonts w:ascii="Times New Roman" w:hAnsi="Times New Roman"/>
                <w:b w:val="0"/>
                <w:color w:val="000000"/>
                <w:sz w:val="26"/>
                <w:szCs w:val="26"/>
              </w:rPr>
              <w:t>id</w:t>
            </w:r>
          </w:p>
        </w:tc>
        <w:tc>
          <w:tcPr>
            <w:tcW w:w="3816" w:type="dxa"/>
            <w:shd w:val="clear" w:color="auto" w:fill="FFFFFF"/>
            <w:vAlign w:val="center"/>
          </w:tcPr>
          <w:p w14:paraId="3E39D12E">
            <w:pPr>
              <w:keepNext/>
              <w:spacing w:before="20" w:after="20" w:line="247" w:lineRule="auto"/>
              <w:ind w:left="0" w:right="0" w:firstLine="0"/>
              <w:jc w:val="left"/>
              <w:rPr>
                <w:sz w:val="26"/>
                <w:szCs w:val="26"/>
              </w:rPr>
            </w:pPr>
            <w:r>
              <w:rPr>
                <w:rFonts w:ascii="Times New Roman" w:hAnsi="Times New Roman"/>
                <w:b w:val="0"/>
                <w:color w:val="000000"/>
                <w:sz w:val="26"/>
                <w:szCs w:val="26"/>
              </w:rPr>
              <w:t>INT, PK, AUTO_INCREMENT</w:t>
            </w:r>
          </w:p>
        </w:tc>
        <w:tc>
          <w:tcPr>
            <w:tcW w:w="4032" w:type="dxa"/>
            <w:shd w:val="clear" w:color="auto" w:fill="FFFFFF"/>
            <w:vAlign w:val="center"/>
          </w:tcPr>
          <w:p w14:paraId="0B73D7C6">
            <w:pPr>
              <w:keepNext/>
              <w:spacing w:before="20" w:after="20" w:line="247" w:lineRule="auto"/>
              <w:ind w:left="0" w:right="0" w:firstLine="0"/>
              <w:jc w:val="left"/>
              <w:rPr>
                <w:sz w:val="26"/>
                <w:szCs w:val="26"/>
              </w:rPr>
            </w:pPr>
            <w:r>
              <w:rPr>
                <w:rFonts w:ascii="Times New Roman" w:hAnsi="Times New Roman"/>
                <w:b w:val="0"/>
                <w:color w:val="000000"/>
                <w:sz w:val="26"/>
                <w:szCs w:val="26"/>
              </w:rPr>
              <w:t>Mã sách</w:t>
            </w:r>
          </w:p>
        </w:tc>
      </w:tr>
      <w:tr w14:paraId="2DB9AD7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jc w:val="center"/>
        </w:trPr>
        <w:tc>
          <w:tcPr>
            <w:tcW w:w="1728" w:type="dxa"/>
            <w:shd w:val="clear" w:color="auto" w:fill="F7F8FA"/>
            <w:vAlign w:val="center"/>
          </w:tcPr>
          <w:p w14:paraId="637D9D3B">
            <w:pPr>
              <w:keepNext/>
              <w:spacing w:before="20" w:after="20" w:line="247" w:lineRule="auto"/>
              <w:ind w:left="0" w:right="0" w:firstLine="0"/>
              <w:jc w:val="left"/>
              <w:rPr>
                <w:sz w:val="26"/>
                <w:szCs w:val="26"/>
              </w:rPr>
            </w:pPr>
            <w:r>
              <w:rPr>
                <w:rFonts w:ascii="Times New Roman" w:hAnsi="Times New Roman"/>
                <w:b w:val="0"/>
                <w:color w:val="000000"/>
                <w:sz w:val="26"/>
                <w:szCs w:val="26"/>
              </w:rPr>
              <w:t>ten_sach</w:t>
            </w:r>
          </w:p>
        </w:tc>
        <w:tc>
          <w:tcPr>
            <w:tcW w:w="3816" w:type="dxa"/>
            <w:shd w:val="clear" w:color="auto" w:fill="F7F8FA"/>
            <w:vAlign w:val="center"/>
          </w:tcPr>
          <w:p w14:paraId="6DF9F559">
            <w:pPr>
              <w:keepNext/>
              <w:spacing w:before="20" w:after="20" w:line="247" w:lineRule="auto"/>
              <w:ind w:left="0" w:right="0" w:firstLine="0"/>
              <w:jc w:val="left"/>
              <w:rPr>
                <w:sz w:val="26"/>
                <w:szCs w:val="26"/>
              </w:rPr>
            </w:pPr>
            <w:r>
              <w:rPr>
                <w:rFonts w:ascii="Times New Roman" w:hAnsi="Times New Roman"/>
                <w:b w:val="0"/>
                <w:color w:val="000000"/>
                <w:sz w:val="26"/>
                <w:szCs w:val="26"/>
              </w:rPr>
              <w:t>VARCHAR(200), NOT NULL</w:t>
            </w:r>
          </w:p>
        </w:tc>
        <w:tc>
          <w:tcPr>
            <w:tcW w:w="4032" w:type="dxa"/>
            <w:shd w:val="clear" w:color="auto" w:fill="F7F8FA"/>
            <w:vAlign w:val="center"/>
          </w:tcPr>
          <w:p w14:paraId="678C4831">
            <w:pPr>
              <w:keepNext/>
              <w:spacing w:before="20" w:after="20" w:line="247" w:lineRule="auto"/>
              <w:ind w:left="0" w:right="0" w:firstLine="0"/>
              <w:jc w:val="left"/>
              <w:rPr>
                <w:sz w:val="26"/>
                <w:szCs w:val="26"/>
              </w:rPr>
            </w:pPr>
            <w:r>
              <w:rPr>
                <w:rFonts w:ascii="Times New Roman" w:hAnsi="Times New Roman"/>
                <w:b w:val="0"/>
                <w:color w:val="000000"/>
                <w:sz w:val="26"/>
                <w:szCs w:val="26"/>
              </w:rPr>
              <w:t>Tên sách</w:t>
            </w:r>
          </w:p>
        </w:tc>
      </w:tr>
      <w:tr w14:paraId="0463DA8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jc w:val="center"/>
        </w:trPr>
        <w:tc>
          <w:tcPr>
            <w:tcW w:w="1728" w:type="dxa"/>
            <w:shd w:val="clear" w:color="auto" w:fill="FFFFFF"/>
            <w:vAlign w:val="center"/>
          </w:tcPr>
          <w:p w14:paraId="55B79D74">
            <w:pPr>
              <w:keepNext/>
              <w:spacing w:before="20" w:after="20" w:line="247" w:lineRule="auto"/>
              <w:ind w:left="0" w:right="0" w:firstLine="0"/>
              <w:jc w:val="left"/>
              <w:rPr>
                <w:sz w:val="26"/>
                <w:szCs w:val="26"/>
              </w:rPr>
            </w:pPr>
            <w:r>
              <w:rPr>
                <w:rFonts w:ascii="Times New Roman" w:hAnsi="Times New Roman"/>
                <w:b w:val="0"/>
                <w:color w:val="000000"/>
                <w:sz w:val="26"/>
                <w:szCs w:val="26"/>
              </w:rPr>
              <w:t>tac_gia</w:t>
            </w:r>
          </w:p>
        </w:tc>
        <w:tc>
          <w:tcPr>
            <w:tcW w:w="3816" w:type="dxa"/>
            <w:shd w:val="clear" w:color="auto" w:fill="FFFFFF"/>
            <w:vAlign w:val="center"/>
          </w:tcPr>
          <w:p w14:paraId="1B4B4353">
            <w:pPr>
              <w:keepNext/>
              <w:spacing w:before="20" w:after="20" w:line="247" w:lineRule="auto"/>
              <w:ind w:left="0" w:right="0" w:firstLine="0"/>
              <w:jc w:val="left"/>
              <w:rPr>
                <w:sz w:val="26"/>
                <w:szCs w:val="26"/>
              </w:rPr>
            </w:pPr>
            <w:r>
              <w:rPr>
                <w:rFonts w:ascii="Times New Roman" w:hAnsi="Times New Roman"/>
                <w:b w:val="0"/>
                <w:color w:val="000000"/>
                <w:sz w:val="26"/>
                <w:szCs w:val="26"/>
              </w:rPr>
              <w:t>VARCHAR(150), NOT NULL</w:t>
            </w:r>
          </w:p>
        </w:tc>
        <w:tc>
          <w:tcPr>
            <w:tcW w:w="4032" w:type="dxa"/>
            <w:shd w:val="clear" w:color="auto" w:fill="FFFFFF"/>
            <w:vAlign w:val="center"/>
          </w:tcPr>
          <w:p w14:paraId="76D3C97E">
            <w:pPr>
              <w:keepNext/>
              <w:spacing w:before="20" w:after="20" w:line="247" w:lineRule="auto"/>
              <w:ind w:left="0" w:right="0" w:firstLine="0"/>
              <w:jc w:val="left"/>
              <w:rPr>
                <w:sz w:val="26"/>
                <w:szCs w:val="26"/>
              </w:rPr>
            </w:pPr>
            <w:r>
              <w:rPr>
                <w:rFonts w:ascii="Times New Roman" w:hAnsi="Times New Roman"/>
                <w:b w:val="0"/>
                <w:color w:val="000000"/>
                <w:sz w:val="26"/>
                <w:szCs w:val="26"/>
              </w:rPr>
              <w:t>Tác giả</w:t>
            </w:r>
          </w:p>
        </w:tc>
      </w:tr>
      <w:tr w14:paraId="6984E78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jc w:val="center"/>
        </w:trPr>
        <w:tc>
          <w:tcPr>
            <w:tcW w:w="1728" w:type="dxa"/>
            <w:shd w:val="clear" w:color="auto" w:fill="F7F8FA"/>
            <w:vAlign w:val="center"/>
          </w:tcPr>
          <w:p w14:paraId="0D65154E">
            <w:pPr>
              <w:keepNext/>
              <w:spacing w:before="20" w:after="20" w:line="247" w:lineRule="auto"/>
              <w:ind w:left="0" w:right="0" w:firstLine="0"/>
              <w:jc w:val="left"/>
              <w:rPr>
                <w:sz w:val="26"/>
                <w:szCs w:val="26"/>
              </w:rPr>
            </w:pPr>
            <w:r>
              <w:rPr>
                <w:rFonts w:ascii="Times New Roman" w:hAnsi="Times New Roman"/>
                <w:b w:val="0"/>
                <w:color w:val="000000"/>
                <w:sz w:val="26"/>
                <w:szCs w:val="26"/>
              </w:rPr>
              <w:t>gia</w:t>
            </w:r>
          </w:p>
        </w:tc>
        <w:tc>
          <w:tcPr>
            <w:tcW w:w="3816" w:type="dxa"/>
            <w:shd w:val="clear" w:color="auto" w:fill="F7F8FA"/>
            <w:vAlign w:val="center"/>
          </w:tcPr>
          <w:p w14:paraId="7BE055EA">
            <w:pPr>
              <w:keepNext/>
              <w:spacing w:before="20" w:after="20" w:line="247" w:lineRule="auto"/>
              <w:ind w:left="0" w:right="0" w:firstLine="0"/>
              <w:jc w:val="left"/>
              <w:rPr>
                <w:sz w:val="26"/>
                <w:szCs w:val="26"/>
              </w:rPr>
            </w:pPr>
            <w:r>
              <w:rPr>
                <w:rFonts w:ascii="Times New Roman" w:hAnsi="Times New Roman"/>
                <w:b w:val="0"/>
                <w:color w:val="000000"/>
                <w:sz w:val="26"/>
                <w:szCs w:val="26"/>
              </w:rPr>
              <w:t>DECIMAL(10,2), NOT NULL</w:t>
            </w:r>
          </w:p>
        </w:tc>
        <w:tc>
          <w:tcPr>
            <w:tcW w:w="4032" w:type="dxa"/>
            <w:shd w:val="clear" w:color="auto" w:fill="F7F8FA"/>
            <w:vAlign w:val="center"/>
          </w:tcPr>
          <w:p w14:paraId="476B08C0">
            <w:pPr>
              <w:keepNext/>
              <w:spacing w:before="20" w:after="20" w:line="247" w:lineRule="auto"/>
              <w:ind w:left="0" w:right="0" w:firstLine="0"/>
              <w:jc w:val="left"/>
              <w:rPr>
                <w:sz w:val="26"/>
                <w:szCs w:val="26"/>
              </w:rPr>
            </w:pPr>
            <w:r>
              <w:rPr>
                <w:rFonts w:ascii="Times New Roman" w:hAnsi="Times New Roman"/>
                <w:b w:val="0"/>
                <w:color w:val="000000"/>
                <w:sz w:val="26"/>
                <w:szCs w:val="26"/>
              </w:rPr>
              <w:t>Giá bán</w:t>
            </w:r>
          </w:p>
        </w:tc>
      </w:tr>
      <w:tr w14:paraId="2C923E9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jc w:val="center"/>
        </w:trPr>
        <w:tc>
          <w:tcPr>
            <w:tcW w:w="1728" w:type="dxa"/>
            <w:shd w:val="clear" w:color="auto" w:fill="FFFFFF"/>
            <w:vAlign w:val="center"/>
          </w:tcPr>
          <w:p w14:paraId="1B83E581">
            <w:pPr>
              <w:keepNext/>
              <w:spacing w:before="20" w:after="20" w:line="247" w:lineRule="auto"/>
              <w:ind w:left="0" w:right="0" w:firstLine="0"/>
              <w:jc w:val="left"/>
              <w:rPr>
                <w:sz w:val="26"/>
                <w:szCs w:val="26"/>
              </w:rPr>
            </w:pPr>
            <w:r>
              <w:rPr>
                <w:rFonts w:ascii="Times New Roman" w:hAnsi="Times New Roman"/>
                <w:b w:val="0"/>
                <w:color w:val="000000"/>
                <w:sz w:val="26"/>
                <w:szCs w:val="26"/>
              </w:rPr>
              <w:t>so_luong</w:t>
            </w:r>
          </w:p>
        </w:tc>
        <w:tc>
          <w:tcPr>
            <w:tcW w:w="3816" w:type="dxa"/>
            <w:shd w:val="clear" w:color="auto" w:fill="FFFFFF"/>
            <w:vAlign w:val="center"/>
          </w:tcPr>
          <w:p w14:paraId="3A86A465">
            <w:pPr>
              <w:keepNext/>
              <w:spacing w:before="20" w:after="20" w:line="247" w:lineRule="auto"/>
              <w:ind w:left="0" w:right="0" w:firstLine="0"/>
              <w:jc w:val="left"/>
              <w:rPr>
                <w:sz w:val="26"/>
                <w:szCs w:val="26"/>
              </w:rPr>
            </w:pPr>
            <w:r>
              <w:rPr>
                <w:rFonts w:ascii="Times New Roman" w:hAnsi="Times New Roman"/>
                <w:b w:val="0"/>
                <w:color w:val="000000"/>
                <w:sz w:val="26"/>
                <w:szCs w:val="26"/>
              </w:rPr>
              <w:t>INT, NOT NULL</w:t>
            </w:r>
          </w:p>
        </w:tc>
        <w:tc>
          <w:tcPr>
            <w:tcW w:w="4032" w:type="dxa"/>
            <w:shd w:val="clear" w:color="auto" w:fill="FFFFFF"/>
            <w:vAlign w:val="center"/>
          </w:tcPr>
          <w:p w14:paraId="674E0EBC">
            <w:pPr>
              <w:keepNext/>
              <w:spacing w:before="20" w:after="20" w:line="247" w:lineRule="auto"/>
              <w:ind w:left="0" w:right="0" w:firstLine="0"/>
              <w:jc w:val="left"/>
              <w:rPr>
                <w:sz w:val="26"/>
                <w:szCs w:val="26"/>
              </w:rPr>
            </w:pPr>
            <w:r>
              <w:rPr>
                <w:rFonts w:ascii="Times New Roman" w:hAnsi="Times New Roman"/>
                <w:b w:val="0"/>
                <w:color w:val="000000"/>
                <w:sz w:val="26"/>
                <w:szCs w:val="26"/>
              </w:rPr>
              <w:t>Số lượng hiện có</w:t>
            </w:r>
          </w:p>
        </w:tc>
      </w:tr>
      <w:tr w14:paraId="039A0E9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jc w:val="center"/>
        </w:trPr>
        <w:tc>
          <w:tcPr>
            <w:tcW w:w="1728" w:type="dxa"/>
            <w:shd w:val="clear" w:color="auto" w:fill="F7F8FA"/>
            <w:vAlign w:val="center"/>
          </w:tcPr>
          <w:p w14:paraId="53B7539C">
            <w:pPr>
              <w:keepNext/>
              <w:spacing w:before="20" w:after="20" w:line="247" w:lineRule="auto"/>
              <w:ind w:left="0" w:right="0" w:firstLine="0"/>
              <w:jc w:val="left"/>
              <w:rPr>
                <w:sz w:val="26"/>
                <w:szCs w:val="26"/>
              </w:rPr>
            </w:pPr>
            <w:r>
              <w:rPr>
                <w:rFonts w:ascii="Times New Roman" w:hAnsi="Times New Roman"/>
                <w:b w:val="0"/>
                <w:color w:val="000000"/>
                <w:sz w:val="26"/>
                <w:szCs w:val="26"/>
              </w:rPr>
              <w:t>mo_ta</w:t>
            </w:r>
          </w:p>
        </w:tc>
        <w:tc>
          <w:tcPr>
            <w:tcW w:w="3816" w:type="dxa"/>
            <w:shd w:val="clear" w:color="auto" w:fill="F7F8FA"/>
            <w:vAlign w:val="center"/>
          </w:tcPr>
          <w:p w14:paraId="23D2B64F">
            <w:pPr>
              <w:keepNext/>
              <w:spacing w:before="20" w:after="20" w:line="247" w:lineRule="auto"/>
              <w:ind w:left="0" w:right="0" w:firstLine="0"/>
              <w:jc w:val="left"/>
              <w:rPr>
                <w:sz w:val="26"/>
                <w:szCs w:val="26"/>
              </w:rPr>
            </w:pPr>
            <w:r>
              <w:rPr>
                <w:rFonts w:ascii="Times New Roman" w:hAnsi="Times New Roman"/>
                <w:b w:val="0"/>
                <w:color w:val="000000"/>
                <w:sz w:val="26"/>
                <w:szCs w:val="26"/>
              </w:rPr>
              <w:t>TEXT, NULL</w:t>
            </w:r>
          </w:p>
        </w:tc>
        <w:tc>
          <w:tcPr>
            <w:tcW w:w="4032" w:type="dxa"/>
            <w:shd w:val="clear" w:color="auto" w:fill="F7F8FA"/>
            <w:vAlign w:val="center"/>
          </w:tcPr>
          <w:p w14:paraId="0CB696D4">
            <w:pPr>
              <w:keepNext/>
              <w:spacing w:before="20" w:after="20" w:line="247" w:lineRule="auto"/>
              <w:ind w:left="0" w:right="0" w:firstLine="0"/>
              <w:jc w:val="left"/>
              <w:rPr>
                <w:sz w:val="26"/>
                <w:szCs w:val="26"/>
              </w:rPr>
            </w:pPr>
            <w:r>
              <w:rPr>
                <w:rFonts w:ascii="Times New Roman" w:hAnsi="Times New Roman"/>
                <w:b w:val="0"/>
                <w:color w:val="000000"/>
                <w:sz w:val="26"/>
                <w:szCs w:val="26"/>
              </w:rPr>
              <w:t>Nội dung mô tả</w:t>
            </w:r>
          </w:p>
        </w:tc>
      </w:tr>
      <w:tr w14:paraId="25755A6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jc w:val="center"/>
        </w:trPr>
        <w:tc>
          <w:tcPr>
            <w:tcW w:w="1728" w:type="dxa"/>
            <w:shd w:val="clear" w:color="auto" w:fill="FFFFFF"/>
            <w:vAlign w:val="center"/>
          </w:tcPr>
          <w:p w14:paraId="7FB986CC">
            <w:pPr>
              <w:keepNext/>
              <w:spacing w:before="20" w:after="20" w:line="247" w:lineRule="auto"/>
              <w:ind w:left="0" w:right="0" w:firstLine="0"/>
              <w:jc w:val="left"/>
              <w:rPr>
                <w:sz w:val="26"/>
                <w:szCs w:val="26"/>
              </w:rPr>
            </w:pPr>
            <w:r>
              <w:rPr>
                <w:rFonts w:ascii="Times New Roman" w:hAnsi="Times New Roman"/>
                <w:b w:val="0"/>
                <w:color w:val="000000"/>
                <w:sz w:val="26"/>
                <w:szCs w:val="26"/>
              </w:rPr>
              <w:t>created</w:t>
            </w:r>
          </w:p>
        </w:tc>
        <w:tc>
          <w:tcPr>
            <w:tcW w:w="3816" w:type="dxa"/>
            <w:shd w:val="clear" w:color="auto" w:fill="FFFFFF"/>
            <w:vAlign w:val="center"/>
          </w:tcPr>
          <w:p w14:paraId="57543C18">
            <w:pPr>
              <w:keepNext/>
              <w:spacing w:before="20" w:after="20" w:line="247" w:lineRule="auto"/>
              <w:ind w:left="0" w:right="0" w:firstLine="0"/>
              <w:jc w:val="left"/>
              <w:rPr>
                <w:sz w:val="26"/>
                <w:szCs w:val="26"/>
              </w:rPr>
            </w:pPr>
            <w:r>
              <w:rPr>
                <w:rFonts w:ascii="Times New Roman" w:hAnsi="Times New Roman"/>
                <w:b w:val="0"/>
                <w:color w:val="000000"/>
                <w:sz w:val="26"/>
                <w:szCs w:val="26"/>
              </w:rPr>
              <w:t>DATETIME, NULL</w:t>
            </w:r>
          </w:p>
        </w:tc>
        <w:tc>
          <w:tcPr>
            <w:tcW w:w="4032" w:type="dxa"/>
            <w:shd w:val="clear" w:color="auto" w:fill="FFFFFF"/>
            <w:vAlign w:val="center"/>
          </w:tcPr>
          <w:p w14:paraId="2744020F">
            <w:pPr>
              <w:keepNext/>
              <w:spacing w:before="20" w:after="20" w:line="247" w:lineRule="auto"/>
              <w:ind w:left="0" w:right="0" w:firstLine="0"/>
              <w:jc w:val="left"/>
              <w:rPr>
                <w:sz w:val="26"/>
                <w:szCs w:val="26"/>
              </w:rPr>
            </w:pPr>
            <w:r>
              <w:rPr>
                <w:rFonts w:ascii="Times New Roman" w:hAnsi="Times New Roman"/>
                <w:b w:val="0"/>
                <w:color w:val="000000"/>
                <w:sz w:val="26"/>
                <w:szCs w:val="26"/>
              </w:rPr>
              <w:t>Thời điểm tạo</w:t>
            </w:r>
          </w:p>
        </w:tc>
      </w:tr>
      <w:tr w14:paraId="218A792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jc w:val="center"/>
        </w:trPr>
        <w:tc>
          <w:tcPr>
            <w:tcW w:w="1728" w:type="dxa"/>
            <w:shd w:val="clear" w:color="auto" w:fill="F7F8FA"/>
            <w:vAlign w:val="center"/>
          </w:tcPr>
          <w:p w14:paraId="455E92C4">
            <w:pPr>
              <w:keepNext w:val="0"/>
              <w:spacing w:before="20" w:after="20" w:line="247" w:lineRule="auto"/>
              <w:ind w:left="0" w:right="0" w:firstLine="0"/>
              <w:jc w:val="left"/>
              <w:rPr>
                <w:sz w:val="26"/>
                <w:szCs w:val="26"/>
              </w:rPr>
            </w:pPr>
            <w:r>
              <w:rPr>
                <w:rFonts w:ascii="Times New Roman" w:hAnsi="Times New Roman"/>
                <w:b w:val="0"/>
                <w:color w:val="000000"/>
                <w:sz w:val="26"/>
                <w:szCs w:val="26"/>
              </w:rPr>
              <w:t>modified</w:t>
            </w:r>
          </w:p>
        </w:tc>
        <w:tc>
          <w:tcPr>
            <w:tcW w:w="3816" w:type="dxa"/>
            <w:shd w:val="clear" w:color="auto" w:fill="F7F8FA"/>
            <w:vAlign w:val="center"/>
          </w:tcPr>
          <w:p w14:paraId="6AD6983F">
            <w:pPr>
              <w:keepNext w:val="0"/>
              <w:spacing w:before="20" w:after="20" w:line="247" w:lineRule="auto"/>
              <w:ind w:left="0" w:right="0" w:firstLine="0"/>
              <w:jc w:val="left"/>
              <w:rPr>
                <w:sz w:val="26"/>
                <w:szCs w:val="26"/>
              </w:rPr>
            </w:pPr>
            <w:r>
              <w:rPr>
                <w:rFonts w:ascii="Times New Roman" w:hAnsi="Times New Roman"/>
                <w:b w:val="0"/>
                <w:color w:val="000000"/>
                <w:sz w:val="26"/>
                <w:szCs w:val="26"/>
              </w:rPr>
              <w:t>DATETIME, NULL</w:t>
            </w:r>
          </w:p>
        </w:tc>
        <w:tc>
          <w:tcPr>
            <w:tcW w:w="4032" w:type="dxa"/>
            <w:shd w:val="clear" w:color="auto" w:fill="F7F8FA"/>
            <w:vAlign w:val="center"/>
          </w:tcPr>
          <w:p w14:paraId="356FCEB1">
            <w:pPr>
              <w:keepNext w:val="0"/>
              <w:spacing w:before="20" w:after="20" w:line="247" w:lineRule="auto"/>
              <w:ind w:left="0" w:right="0" w:firstLine="0"/>
              <w:jc w:val="left"/>
              <w:rPr>
                <w:sz w:val="26"/>
                <w:szCs w:val="26"/>
              </w:rPr>
            </w:pPr>
            <w:r>
              <w:rPr>
                <w:rFonts w:ascii="Times New Roman" w:hAnsi="Times New Roman"/>
                <w:b w:val="0"/>
                <w:color w:val="000000"/>
                <w:sz w:val="26"/>
                <w:szCs w:val="26"/>
              </w:rPr>
              <w:t>Thời điểm cập nhật</w:t>
            </w:r>
          </w:p>
        </w:tc>
      </w:tr>
    </w:tbl>
    <w:p w14:paraId="2157669A">
      <w:pPr>
        <w:keepLines/>
        <w:spacing w:after="20"/>
        <w:jc w:val="both"/>
      </w:pPr>
    </w:p>
    <w:p w14:paraId="452EB9BD">
      <w:pPr>
        <w:pStyle w:val="16"/>
        <w:keepLines w:val="0"/>
        <w:ind w:left="2160" w:leftChars="0" w:firstLine="720" w:firstLineChars="0"/>
        <w:rPr>
          <w:color w:val="auto"/>
          <w:sz w:val="24"/>
          <w:szCs w:val="20"/>
        </w:rPr>
      </w:pPr>
      <w:bookmarkStart w:id="39" w:name="_Toc9425"/>
      <w:r>
        <w:rPr>
          <w:color w:val="auto"/>
          <w:sz w:val="24"/>
          <w:szCs w:val="20"/>
        </w:rPr>
        <w:t>Bảng 4. Cấu trúc bảng users</w:t>
      </w:r>
      <w:bookmarkEnd w:id="39"/>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65" w:type="dxa"/>
          <w:left w:w="90" w:type="dxa"/>
          <w:bottom w:w="65" w:type="dxa"/>
          <w:right w:w="90" w:type="dxa"/>
        </w:tblCellMar>
      </w:tblPr>
      <w:tblGrid>
        <w:gridCol w:w="1728"/>
        <w:gridCol w:w="3816"/>
        <w:gridCol w:w="4032"/>
      </w:tblGrid>
      <w:tr w14:paraId="508D13C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tblHeader/>
          <w:jc w:val="center"/>
        </w:trPr>
        <w:tc>
          <w:tcPr>
            <w:tcW w:w="1728" w:type="dxa"/>
            <w:shd w:val="clear" w:color="auto" w:fill="E8EDF3"/>
            <w:vAlign w:val="center"/>
          </w:tcPr>
          <w:p w14:paraId="1389CB45">
            <w:pPr>
              <w:keepNext/>
              <w:spacing w:before="20" w:after="20" w:line="247" w:lineRule="auto"/>
              <w:ind w:left="0" w:right="0" w:firstLine="0"/>
              <w:jc w:val="left"/>
              <w:rPr>
                <w:sz w:val="26"/>
                <w:szCs w:val="26"/>
              </w:rPr>
            </w:pPr>
            <w:r>
              <w:rPr>
                <w:rFonts w:ascii="Times New Roman" w:hAnsi="Times New Roman"/>
                <w:b/>
                <w:color w:val="000000"/>
                <w:sz w:val="26"/>
                <w:szCs w:val="26"/>
              </w:rPr>
              <w:t>Cột</w:t>
            </w:r>
          </w:p>
        </w:tc>
        <w:tc>
          <w:tcPr>
            <w:tcW w:w="3816" w:type="dxa"/>
            <w:shd w:val="clear" w:color="auto" w:fill="E8EDF3"/>
            <w:vAlign w:val="center"/>
          </w:tcPr>
          <w:p w14:paraId="2E78E425">
            <w:pPr>
              <w:keepNext/>
              <w:spacing w:before="20" w:after="20" w:line="247" w:lineRule="auto"/>
              <w:ind w:left="0" w:right="0" w:firstLine="0"/>
              <w:jc w:val="left"/>
              <w:rPr>
                <w:sz w:val="26"/>
                <w:szCs w:val="26"/>
              </w:rPr>
            </w:pPr>
            <w:r>
              <w:rPr>
                <w:rFonts w:ascii="Times New Roman" w:hAnsi="Times New Roman"/>
                <w:b/>
                <w:color w:val="000000"/>
                <w:sz w:val="26"/>
                <w:szCs w:val="26"/>
              </w:rPr>
              <w:t>Kiểu dữ liệu</w:t>
            </w:r>
          </w:p>
        </w:tc>
        <w:tc>
          <w:tcPr>
            <w:tcW w:w="4032" w:type="dxa"/>
            <w:shd w:val="clear" w:color="auto" w:fill="E8EDF3"/>
            <w:vAlign w:val="center"/>
          </w:tcPr>
          <w:p w14:paraId="2D530CE1">
            <w:pPr>
              <w:keepNext/>
              <w:spacing w:before="20" w:after="20" w:line="247" w:lineRule="auto"/>
              <w:ind w:left="0" w:right="0" w:firstLine="0"/>
              <w:jc w:val="left"/>
              <w:rPr>
                <w:sz w:val="26"/>
                <w:szCs w:val="26"/>
              </w:rPr>
            </w:pPr>
            <w:r>
              <w:rPr>
                <w:rFonts w:ascii="Times New Roman" w:hAnsi="Times New Roman"/>
                <w:b/>
                <w:color w:val="000000"/>
                <w:sz w:val="26"/>
                <w:szCs w:val="26"/>
              </w:rPr>
              <w:t>Ý nghĩa</w:t>
            </w:r>
          </w:p>
        </w:tc>
      </w:tr>
      <w:tr w14:paraId="148E8E3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jc w:val="center"/>
        </w:trPr>
        <w:tc>
          <w:tcPr>
            <w:tcW w:w="1728" w:type="dxa"/>
            <w:shd w:val="clear" w:color="auto" w:fill="FFFFFF"/>
            <w:vAlign w:val="center"/>
          </w:tcPr>
          <w:p w14:paraId="6DD8EE3D">
            <w:pPr>
              <w:keepNext/>
              <w:spacing w:before="20" w:after="20" w:line="247" w:lineRule="auto"/>
              <w:ind w:left="0" w:right="0" w:firstLine="0"/>
              <w:jc w:val="left"/>
              <w:rPr>
                <w:sz w:val="26"/>
                <w:szCs w:val="26"/>
              </w:rPr>
            </w:pPr>
            <w:r>
              <w:rPr>
                <w:rFonts w:ascii="Times New Roman" w:hAnsi="Times New Roman"/>
                <w:b w:val="0"/>
                <w:color w:val="000000"/>
                <w:sz w:val="26"/>
                <w:szCs w:val="26"/>
              </w:rPr>
              <w:t>id</w:t>
            </w:r>
          </w:p>
        </w:tc>
        <w:tc>
          <w:tcPr>
            <w:tcW w:w="3816" w:type="dxa"/>
            <w:shd w:val="clear" w:color="auto" w:fill="FFFFFF"/>
            <w:vAlign w:val="center"/>
          </w:tcPr>
          <w:p w14:paraId="7D1EB8FE">
            <w:pPr>
              <w:keepNext/>
              <w:spacing w:before="20" w:after="20" w:line="247" w:lineRule="auto"/>
              <w:ind w:left="0" w:right="0" w:firstLine="0"/>
              <w:jc w:val="left"/>
              <w:rPr>
                <w:sz w:val="26"/>
                <w:szCs w:val="26"/>
              </w:rPr>
            </w:pPr>
            <w:r>
              <w:rPr>
                <w:rFonts w:ascii="Times New Roman" w:hAnsi="Times New Roman"/>
                <w:b w:val="0"/>
                <w:color w:val="000000"/>
                <w:sz w:val="26"/>
                <w:szCs w:val="26"/>
              </w:rPr>
              <w:t>INT, PK, AUTO_INCREMENT</w:t>
            </w:r>
          </w:p>
        </w:tc>
        <w:tc>
          <w:tcPr>
            <w:tcW w:w="4032" w:type="dxa"/>
            <w:shd w:val="clear" w:color="auto" w:fill="FFFFFF"/>
            <w:vAlign w:val="center"/>
          </w:tcPr>
          <w:p w14:paraId="4D818CB9">
            <w:pPr>
              <w:keepNext/>
              <w:spacing w:before="20" w:after="20" w:line="247" w:lineRule="auto"/>
              <w:ind w:left="0" w:right="0" w:firstLine="0"/>
              <w:jc w:val="left"/>
              <w:rPr>
                <w:sz w:val="26"/>
                <w:szCs w:val="26"/>
              </w:rPr>
            </w:pPr>
            <w:r>
              <w:rPr>
                <w:rFonts w:ascii="Times New Roman" w:hAnsi="Times New Roman"/>
                <w:b w:val="0"/>
                <w:color w:val="000000"/>
                <w:sz w:val="26"/>
                <w:szCs w:val="26"/>
              </w:rPr>
              <w:t>Mã tài khoản</w:t>
            </w:r>
          </w:p>
        </w:tc>
      </w:tr>
      <w:tr w14:paraId="1319FE0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jc w:val="center"/>
        </w:trPr>
        <w:tc>
          <w:tcPr>
            <w:tcW w:w="1728" w:type="dxa"/>
            <w:shd w:val="clear" w:color="auto" w:fill="F7F8FA"/>
            <w:vAlign w:val="center"/>
          </w:tcPr>
          <w:p w14:paraId="144B0C27">
            <w:pPr>
              <w:keepNext/>
              <w:spacing w:before="20" w:after="20" w:line="247" w:lineRule="auto"/>
              <w:ind w:left="0" w:right="0" w:firstLine="0"/>
              <w:jc w:val="left"/>
              <w:rPr>
                <w:sz w:val="26"/>
                <w:szCs w:val="26"/>
              </w:rPr>
            </w:pPr>
            <w:r>
              <w:rPr>
                <w:rFonts w:ascii="Times New Roman" w:hAnsi="Times New Roman"/>
                <w:b w:val="0"/>
                <w:color w:val="000000"/>
                <w:sz w:val="26"/>
                <w:szCs w:val="26"/>
              </w:rPr>
              <w:t>username</w:t>
            </w:r>
          </w:p>
        </w:tc>
        <w:tc>
          <w:tcPr>
            <w:tcW w:w="3816" w:type="dxa"/>
            <w:shd w:val="clear" w:color="auto" w:fill="F7F8FA"/>
            <w:vAlign w:val="center"/>
          </w:tcPr>
          <w:p w14:paraId="404675B7">
            <w:pPr>
              <w:keepNext/>
              <w:spacing w:before="20" w:after="20" w:line="247" w:lineRule="auto"/>
              <w:ind w:left="0" w:right="0" w:firstLine="0"/>
              <w:jc w:val="left"/>
              <w:rPr>
                <w:sz w:val="26"/>
                <w:szCs w:val="26"/>
              </w:rPr>
            </w:pPr>
            <w:r>
              <w:rPr>
                <w:rFonts w:ascii="Times New Roman" w:hAnsi="Times New Roman"/>
                <w:b w:val="0"/>
                <w:color w:val="000000"/>
                <w:sz w:val="26"/>
                <w:szCs w:val="26"/>
              </w:rPr>
              <w:t>VARCHAR(50), UNIQUE</w:t>
            </w:r>
          </w:p>
        </w:tc>
        <w:tc>
          <w:tcPr>
            <w:tcW w:w="4032" w:type="dxa"/>
            <w:shd w:val="clear" w:color="auto" w:fill="F7F8FA"/>
            <w:vAlign w:val="center"/>
          </w:tcPr>
          <w:p w14:paraId="5651C392">
            <w:pPr>
              <w:keepNext/>
              <w:spacing w:before="20" w:after="20" w:line="247" w:lineRule="auto"/>
              <w:ind w:left="0" w:right="0" w:firstLine="0"/>
              <w:jc w:val="left"/>
              <w:rPr>
                <w:sz w:val="26"/>
                <w:szCs w:val="26"/>
              </w:rPr>
            </w:pPr>
            <w:r>
              <w:rPr>
                <w:rFonts w:ascii="Times New Roman" w:hAnsi="Times New Roman"/>
                <w:b w:val="0"/>
                <w:color w:val="000000"/>
                <w:sz w:val="26"/>
                <w:szCs w:val="26"/>
              </w:rPr>
              <w:t>Tên đăng nhập</w:t>
            </w:r>
          </w:p>
        </w:tc>
      </w:tr>
      <w:tr w14:paraId="4E04445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jc w:val="center"/>
        </w:trPr>
        <w:tc>
          <w:tcPr>
            <w:tcW w:w="1728" w:type="dxa"/>
            <w:shd w:val="clear" w:color="auto" w:fill="FFFFFF"/>
            <w:vAlign w:val="center"/>
          </w:tcPr>
          <w:p w14:paraId="0DA770B9">
            <w:pPr>
              <w:keepNext/>
              <w:spacing w:before="20" w:after="20" w:line="247" w:lineRule="auto"/>
              <w:ind w:left="0" w:right="0" w:firstLine="0"/>
              <w:jc w:val="left"/>
              <w:rPr>
                <w:sz w:val="26"/>
                <w:szCs w:val="26"/>
              </w:rPr>
            </w:pPr>
            <w:r>
              <w:rPr>
                <w:rFonts w:ascii="Times New Roman" w:hAnsi="Times New Roman"/>
                <w:b w:val="0"/>
                <w:color w:val="000000"/>
                <w:sz w:val="26"/>
                <w:szCs w:val="26"/>
              </w:rPr>
              <w:t>name</w:t>
            </w:r>
          </w:p>
        </w:tc>
        <w:tc>
          <w:tcPr>
            <w:tcW w:w="3816" w:type="dxa"/>
            <w:shd w:val="clear" w:color="auto" w:fill="FFFFFF"/>
            <w:vAlign w:val="center"/>
          </w:tcPr>
          <w:p w14:paraId="2AB92648">
            <w:pPr>
              <w:keepNext/>
              <w:spacing w:before="20" w:after="20" w:line="247" w:lineRule="auto"/>
              <w:ind w:left="0" w:right="0" w:firstLine="0"/>
              <w:jc w:val="left"/>
              <w:rPr>
                <w:sz w:val="26"/>
                <w:szCs w:val="26"/>
              </w:rPr>
            </w:pPr>
            <w:r>
              <w:rPr>
                <w:rFonts w:ascii="Times New Roman" w:hAnsi="Times New Roman"/>
                <w:b w:val="0"/>
                <w:color w:val="000000"/>
                <w:sz w:val="26"/>
                <w:szCs w:val="26"/>
              </w:rPr>
              <w:t>VARCHAR(100), NOT NULL</w:t>
            </w:r>
          </w:p>
        </w:tc>
        <w:tc>
          <w:tcPr>
            <w:tcW w:w="4032" w:type="dxa"/>
            <w:shd w:val="clear" w:color="auto" w:fill="FFFFFF"/>
            <w:vAlign w:val="center"/>
          </w:tcPr>
          <w:p w14:paraId="3AF76D0C">
            <w:pPr>
              <w:keepNext/>
              <w:spacing w:before="20" w:after="20" w:line="247" w:lineRule="auto"/>
              <w:ind w:left="0" w:right="0" w:firstLine="0"/>
              <w:jc w:val="left"/>
              <w:rPr>
                <w:sz w:val="26"/>
                <w:szCs w:val="26"/>
              </w:rPr>
            </w:pPr>
            <w:r>
              <w:rPr>
                <w:rFonts w:ascii="Times New Roman" w:hAnsi="Times New Roman"/>
                <w:b w:val="0"/>
                <w:color w:val="000000"/>
                <w:sz w:val="26"/>
                <w:szCs w:val="26"/>
              </w:rPr>
              <w:t>Tên hiển thị</w:t>
            </w:r>
          </w:p>
        </w:tc>
      </w:tr>
      <w:tr w14:paraId="5160671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jc w:val="center"/>
        </w:trPr>
        <w:tc>
          <w:tcPr>
            <w:tcW w:w="1728" w:type="dxa"/>
            <w:shd w:val="clear" w:color="auto" w:fill="F7F8FA"/>
            <w:vAlign w:val="center"/>
          </w:tcPr>
          <w:p w14:paraId="486B6F6C">
            <w:pPr>
              <w:keepNext/>
              <w:spacing w:before="20" w:after="20" w:line="247" w:lineRule="auto"/>
              <w:ind w:left="0" w:right="0" w:firstLine="0"/>
              <w:jc w:val="left"/>
              <w:rPr>
                <w:sz w:val="26"/>
                <w:szCs w:val="26"/>
              </w:rPr>
            </w:pPr>
            <w:r>
              <w:rPr>
                <w:rFonts w:ascii="Times New Roman" w:hAnsi="Times New Roman"/>
                <w:b w:val="0"/>
                <w:color w:val="000000"/>
                <w:sz w:val="26"/>
                <w:szCs w:val="26"/>
              </w:rPr>
              <w:t>password</w:t>
            </w:r>
          </w:p>
        </w:tc>
        <w:tc>
          <w:tcPr>
            <w:tcW w:w="3816" w:type="dxa"/>
            <w:shd w:val="clear" w:color="auto" w:fill="F7F8FA"/>
            <w:vAlign w:val="center"/>
          </w:tcPr>
          <w:p w14:paraId="58D6E254">
            <w:pPr>
              <w:keepNext/>
              <w:spacing w:before="20" w:after="20" w:line="247" w:lineRule="auto"/>
              <w:ind w:left="0" w:right="0" w:firstLine="0"/>
              <w:jc w:val="left"/>
              <w:rPr>
                <w:sz w:val="26"/>
                <w:szCs w:val="26"/>
              </w:rPr>
            </w:pPr>
            <w:r>
              <w:rPr>
                <w:rFonts w:ascii="Times New Roman" w:hAnsi="Times New Roman"/>
                <w:b w:val="0"/>
                <w:color w:val="000000"/>
                <w:sz w:val="26"/>
                <w:szCs w:val="26"/>
              </w:rPr>
              <w:t>VARCHAR(255), NOT NULL</w:t>
            </w:r>
          </w:p>
        </w:tc>
        <w:tc>
          <w:tcPr>
            <w:tcW w:w="4032" w:type="dxa"/>
            <w:shd w:val="clear" w:color="auto" w:fill="F7F8FA"/>
            <w:vAlign w:val="center"/>
          </w:tcPr>
          <w:p w14:paraId="2423676B">
            <w:pPr>
              <w:keepNext/>
              <w:spacing w:before="20" w:after="20" w:line="247" w:lineRule="auto"/>
              <w:ind w:left="0" w:right="0" w:firstLine="0"/>
              <w:jc w:val="left"/>
              <w:rPr>
                <w:sz w:val="26"/>
                <w:szCs w:val="26"/>
              </w:rPr>
            </w:pPr>
            <w:r>
              <w:rPr>
                <w:rFonts w:ascii="Times New Roman" w:hAnsi="Times New Roman"/>
                <w:b w:val="0"/>
                <w:color w:val="000000"/>
                <w:sz w:val="26"/>
                <w:szCs w:val="26"/>
              </w:rPr>
              <w:t>Chuỗi băm mật khẩu</w:t>
            </w:r>
          </w:p>
        </w:tc>
      </w:tr>
      <w:tr w14:paraId="4FA912E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jc w:val="center"/>
        </w:trPr>
        <w:tc>
          <w:tcPr>
            <w:tcW w:w="1728" w:type="dxa"/>
            <w:shd w:val="clear" w:color="auto" w:fill="FFFFFF"/>
            <w:vAlign w:val="center"/>
          </w:tcPr>
          <w:p w14:paraId="3840564C">
            <w:pPr>
              <w:keepNext/>
              <w:spacing w:before="20" w:after="20" w:line="247" w:lineRule="auto"/>
              <w:ind w:left="0" w:right="0" w:firstLine="0"/>
              <w:jc w:val="left"/>
              <w:rPr>
                <w:sz w:val="26"/>
                <w:szCs w:val="26"/>
              </w:rPr>
            </w:pPr>
            <w:r>
              <w:rPr>
                <w:rFonts w:ascii="Times New Roman" w:hAnsi="Times New Roman"/>
                <w:b w:val="0"/>
                <w:color w:val="000000"/>
                <w:sz w:val="26"/>
                <w:szCs w:val="26"/>
              </w:rPr>
              <w:t>role</w:t>
            </w:r>
          </w:p>
        </w:tc>
        <w:tc>
          <w:tcPr>
            <w:tcW w:w="3816" w:type="dxa"/>
            <w:shd w:val="clear" w:color="auto" w:fill="FFFFFF"/>
            <w:vAlign w:val="center"/>
          </w:tcPr>
          <w:p w14:paraId="343F5E5F">
            <w:pPr>
              <w:keepNext/>
              <w:spacing w:before="20" w:after="20" w:line="247" w:lineRule="auto"/>
              <w:ind w:left="0" w:right="0" w:firstLine="0"/>
              <w:jc w:val="left"/>
              <w:rPr>
                <w:sz w:val="26"/>
                <w:szCs w:val="26"/>
              </w:rPr>
            </w:pPr>
            <w:r>
              <w:rPr>
                <w:rFonts w:ascii="Times New Roman" w:hAnsi="Times New Roman"/>
                <w:b w:val="0"/>
                <w:color w:val="000000"/>
                <w:sz w:val="26"/>
                <w:szCs w:val="26"/>
              </w:rPr>
              <w:t>ENUM('admin','staff')</w:t>
            </w:r>
          </w:p>
        </w:tc>
        <w:tc>
          <w:tcPr>
            <w:tcW w:w="4032" w:type="dxa"/>
            <w:shd w:val="clear" w:color="auto" w:fill="FFFFFF"/>
            <w:vAlign w:val="center"/>
          </w:tcPr>
          <w:p w14:paraId="4911B1AC">
            <w:pPr>
              <w:keepNext/>
              <w:spacing w:before="20" w:after="20" w:line="247" w:lineRule="auto"/>
              <w:ind w:left="0" w:right="0" w:firstLine="0"/>
              <w:jc w:val="left"/>
              <w:rPr>
                <w:sz w:val="26"/>
                <w:szCs w:val="26"/>
              </w:rPr>
            </w:pPr>
            <w:r>
              <w:rPr>
                <w:rFonts w:ascii="Times New Roman" w:hAnsi="Times New Roman"/>
                <w:b w:val="0"/>
                <w:color w:val="000000"/>
                <w:sz w:val="26"/>
                <w:szCs w:val="26"/>
              </w:rPr>
              <w:t>Vai trò tài khoản</w:t>
            </w:r>
          </w:p>
        </w:tc>
      </w:tr>
      <w:tr w14:paraId="1C61C69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jc w:val="center"/>
        </w:trPr>
        <w:tc>
          <w:tcPr>
            <w:tcW w:w="1728" w:type="dxa"/>
            <w:shd w:val="clear" w:color="auto" w:fill="F7F8FA"/>
            <w:vAlign w:val="center"/>
          </w:tcPr>
          <w:p w14:paraId="5DF5E8F7">
            <w:pPr>
              <w:keepNext/>
              <w:spacing w:before="20" w:after="20" w:line="247" w:lineRule="auto"/>
              <w:ind w:left="0" w:right="0" w:firstLine="0"/>
              <w:jc w:val="left"/>
              <w:rPr>
                <w:sz w:val="26"/>
                <w:szCs w:val="26"/>
              </w:rPr>
            </w:pPr>
            <w:r>
              <w:rPr>
                <w:rFonts w:ascii="Times New Roman" w:hAnsi="Times New Roman"/>
                <w:b w:val="0"/>
                <w:color w:val="000000"/>
                <w:sz w:val="26"/>
                <w:szCs w:val="26"/>
              </w:rPr>
              <w:t>active</w:t>
            </w:r>
          </w:p>
        </w:tc>
        <w:tc>
          <w:tcPr>
            <w:tcW w:w="3816" w:type="dxa"/>
            <w:shd w:val="clear" w:color="auto" w:fill="F7F8FA"/>
            <w:vAlign w:val="center"/>
          </w:tcPr>
          <w:p w14:paraId="6F2936EC">
            <w:pPr>
              <w:keepNext/>
              <w:spacing w:before="20" w:after="20" w:line="247" w:lineRule="auto"/>
              <w:ind w:left="0" w:right="0" w:firstLine="0"/>
              <w:jc w:val="left"/>
              <w:rPr>
                <w:sz w:val="26"/>
                <w:szCs w:val="26"/>
              </w:rPr>
            </w:pPr>
            <w:r>
              <w:rPr>
                <w:rFonts w:ascii="Times New Roman" w:hAnsi="Times New Roman"/>
                <w:b w:val="0"/>
                <w:color w:val="000000"/>
                <w:sz w:val="26"/>
                <w:szCs w:val="26"/>
              </w:rPr>
              <w:t>TINYINT(1), DEFAULT 1</w:t>
            </w:r>
          </w:p>
        </w:tc>
        <w:tc>
          <w:tcPr>
            <w:tcW w:w="4032" w:type="dxa"/>
            <w:shd w:val="clear" w:color="auto" w:fill="F7F8FA"/>
            <w:vAlign w:val="center"/>
          </w:tcPr>
          <w:p w14:paraId="55F3428F">
            <w:pPr>
              <w:keepNext/>
              <w:spacing w:before="20" w:after="20" w:line="247" w:lineRule="auto"/>
              <w:ind w:left="0" w:right="0" w:firstLine="0"/>
              <w:jc w:val="left"/>
              <w:rPr>
                <w:sz w:val="26"/>
                <w:szCs w:val="26"/>
              </w:rPr>
            </w:pPr>
            <w:r>
              <w:rPr>
                <w:rFonts w:ascii="Times New Roman" w:hAnsi="Times New Roman"/>
                <w:b w:val="0"/>
                <w:color w:val="000000"/>
                <w:sz w:val="26"/>
                <w:szCs w:val="26"/>
              </w:rPr>
              <w:t>Trạng thái hoạt động</w:t>
            </w:r>
          </w:p>
        </w:tc>
      </w:tr>
      <w:tr w14:paraId="61FBDCC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jc w:val="center"/>
        </w:trPr>
        <w:tc>
          <w:tcPr>
            <w:tcW w:w="1728" w:type="dxa"/>
            <w:shd w:val="clear" w:color="auto" w:fill="FFFFFF"/>
            <w:vAlign w:val="center"/>
          </w:tcPr>
          <w:p w14:paraId="72C7F900">
            <w:pPr>
              <w:keepNext/>
              <w:spacing w:before="20" w:after="20" w:line="247" w:lineRule="auto"/>
              <w:ind w:left="0" w:right="0" w:firstLine="0"/>
              <w:jc w:val="left"/>
              <w:rPr>
                <w:sz w:val="26"/>
                <w:szCs w:val="26"/>
              </w:rPr>
            </w:pPr>
            <w:r>
              <w:rPr>
                <w:rFonts w:ascii="Times New Roman" w:hAnsi="Times New Roman"/>
                <w:b w:val="0"/>
                <w:color w:val="000000"/>
                <w:sz w:val="26"/>
                <w:szCs w:val="26"/>
              </w:rPr>
              <w:t>created</w:t>
            </w:r>
          </w:p>
        </w:tc>
        <w:tc>
          <w:tcPr>
            <w:tcW w:w="3816" w:type="dxa"/>
            <w:shd w:val="clear" w:color="auto" w:fill="FFFFFF"/>
            <w:vAlign w:val="center"/>
          </w:tcPr>
          <w:p w14:paraId="5E2BAA22">
            <w:pPr>
              <w:keepNext/>
              <w:spacing w:before="20" w:after="20" w:line="247" w:lineRule="auto"/>
              <w:ind w:left="0" w:right="0" w:firstLine="0"/>
              <w:jc w:val="left"/>
              <w:rPr>
                <w:sz w:val="26"/>
                <w:szCs w:val="26"/>
              </w:rPr>
            </w:pPr>
            <w:r>
              <w:rPr>
                <w:rFonts w:ascii="Times New Roman" w:hAnsi="Times New Roman"/>
                <w:b w:val="0"/>
                <w:color w:val="000000"/>
                <w:sz w:val="26"/>
                <w:szCs w:val="26"/>
              </w:rPr>
              <w:t>DATETIME, NULL</w:t>
            </w:r>
          </w:p>
        </w:tc>
        <w:tc>
          <w:tcPr>
            <w:tcW w:w="4032" w:type="dxa"/>
            <w:shd w:val="clear" w:color="auto" w:fill="FFFFFF"/>
            <w:vAlign w:val="center"/>
          </w:tcPr>
          <w:p w14:paraId="27C5187E">
            <w:pPr>
              <w:keepNext/>
              <w:spacing w:before="20" w:after="20" w:line="247" w:lineRule="auto"/>
              <w:ind w:left="0" w:right="0" w:firstLine="0"/>
              <w:jc w:val="left"/>
              <w:rPr>
                <w:sz w:val="26"/>
                <w:szCs w:val="26"/>
              </w:rPr>
            </w:pPr>
            <w:r>
              <w:rPr>
                <w:rFonts w:ascii="Times New Roman" w:hAnsi="Times New Roman"/>
                <w:b w:val="0"/>
                <w:color w:val="000000"/>
                <w:sz w:val="26"/>
                <w:szCs w:val="26"/>
              </w:rPr>
              <w:t>Thời điểm tạo</w:t>
            </w:r>
          </w:p>
        </w:tc>
      </w:tr>
      <w:tr w14:paraId="4497BDD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jc w:val="center"/>
        </w:trPr>
        <w:tc>
          <w:tcPr>
            <w:tcW w:w="1728" w:type="dxa"/>
            <w:shd w:val="clear" w:color="auto" w:fill="F7F8FA"/>
            <w:vAlign w:val="center"/>
          </w:tcPr>
          <w:p w14:paraId="69BC0B77">
            <w:pPr>
              <w:keepNext w:val="0"/>
              <w:spacing w:before="20" w:after="20" w:line="247" w:lineRule="auto"/>
              <w:ind w:left="0" w:right="0" w:firstLine="0"/>
              <w:jc w:val="left"/>
              <w:rPr>
                <w:sz w:val="26"/>
                <w:szCs w:val="26"/>
              </w:rPr>
            </w:pPr>
            <w:r>
              <w:rPr>
                <w:rFonts w:ascii="Times New Roman" w:hAnsi="Times New Roman"/>
                <w:b w:val="0"/>
                <w:color w:val="000000"/>
                <w:sz w:val="26"/>
                <w:szCs w:val="26"/>
              </w:rPr>
              <w:t>modified</w:t>
            </w:r>
          </w:p>
        </w:tc>
        <w:tc>
          <w:tcPr>
            <w:tcW w:w="3816" w:type="dxa"/>
            <w:shd w:val="clear" w:color="auto" w:fill="F7F8FA"/>
            <w:vAlign w:val="center"/>
          </w:tcPr>
          <w:p w14:paraId="33D0F2EC">
            <w:pPr>
              <w:keepNext w:val="0"/>
              <w:spacing w:before="20" w:after="20" w:line="247" w:lineRule="auto"/>
              <w:ind w:left="0" w:right="0" w:firstLine="0"/>
              <w:jc w:val="left"/>
              <w:rPr>
                <w:sz w:val="26"/>
                <w:szCs w:val="26"/>
              </w:rPr>
            </w:pPr>
            <w:r>
              <w:rPr>
                <w:rFonts w:ascii="Times New Roman" w:hAnsi="Times New Roman"/>
                <w:b w:val="0"/>
                <w:color w:val="000000"/>
                <w:sz w:val="26"/>
                <w:szCs w:val="26"/>
              </w:rPr>
              <w:t>DATETIME, NULL</w:t>
            </w:r>
          </w:p>
        </w:tc>
        <w:tc>
          <w:tcPr>
            <w:tcW w:w="4032" w:type="dxa"/>
            <w:shd w:val="clear" w:color="auto" w:fill="F7F8FA"/>
            <w:vAlign w:val="center"/>
          </w:tcPr>
          <w:p w14:paraId="4DB59AC3">
            <w:pPr>
              <w:keepNext w:val="0"/>
              <w:spacing w:before="20" w:after="20" w:line="247" w:lineRule="auto"/>
              <w:ind w:left="0" w:right="0" w:firstLine="0"/>
              <w:jc w:val="left"/>
              <w:rPr>
                <w:sz w:val="26"/>
                <w:szCs w:val="26"/>
              </w:rPr>
            </w:pPr>
            <w:r>
              <w:rPr>
                <w:rFonts w:ascii="Times New Roman" w:hAnsi="Times New Roman"/>
                <w:b w:val="0"/>
                <w:color w:val="000000"/>
                <w:sz w:val="26"/>
                <w:szCs w:val="26"/>
              </w:rPr>
              <w:t>Thời điểm cập nhật</w:t>
            </w:r>
          </w:p>
        </w:tc>
      </w:tr>
    </w:tbl>
    <w:p w14:paraId="31351CEA">
      <w:pPr>
        <w:keepLines/>
        <w:spacing w:after="20"/>
        <w:jc w:val="both"/>
      </w:pPr>
    </w:p>
    <w:p w14:paraId="4EC313F5">
      <w:pPr>
        <w:pStyle w:val="3"/>
      </w:pPr>
      <w:bookmarkStart w:id="40" w:name="section_16"/>
      <w:bookmarkStart w:id="41" w:name="_Toc18353"/>
      <w:r>
        <w:t>4.2 Tạo cơ sở dữ liệu và bảng</w:t>
      </w:r>
      <w:bookmarkEnd w:id="40"/>
      <w:bookmarkEnd w:id="41"/>
    </w:p>
    <w:p w14:paraId="406E1C8A">
      <w:pPr>
        <w:keepLines/>
        <w:spacing w:line="360" w:lineRule="auto"/>
        <w:jc w:val="both"/>
      </w:pPr>
      <w:r>
        <w:t>Trong phpMyAdmin, mở thẻ SQL và thực hiện các câu lệnh sau. Nếu cơ sở dữ liệu hoặc bảng đã tồn tại thì kiểm tra lại cấu trúc trước khi nhập; không xóa dữ liệu đang dùng để demo.</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92"/>
      </w:tblGrid>
      <w:tr w14:paraId="19BC9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92" w:type="dxa"/>
          </w:tcPr>
          <w:p w14:paraId="6F79D5C1">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CREATE DATABASE IF NOT EXISTS online_shop</w:t>
            </w:r>
          </w:p>
          <w:p w14:paraId="0664A3CA">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CHARACTER SET utf8mb4 COLLATE utf8mb4_unicode_ci;</w:t>
            </w:r>
          </w:p>
          <w:p w14:paraId="321B3279">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USE online_shop;</w:t>
            </w:r>
          </w:p>
          <w:p w14:paraId="64A05113">
            <w:pPr>
              <w:pStyle w:val="173"/>
              <w:keepNext/>
              <w:keepLines w:val="0"/>
              <w:rPr>
                <w:rFonts w:hint="default" w:ascii="Times New Roman" w:hAnsi="Times New Roman" w:cs="Times New Roman"/>
                <w:sz w:val="26"/>
                <w:szCs w:val="26"/>
              </w:rPr>
            </w:pPr>
          </w:p>
          <w:p w14:paraId="53E996D8">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CREATE TABLE IF NOT EXISTS sach (</w:t>
            </w:r>
          </w:p>
          <w:p w14:paraId="3E8A10E3">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id INT NOT NULL AUTO_INCREMENT,</w:t>
            </w:r>
          </w:p>
          <w:p w14:paraId="426BD2E6">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ten_sach VARCHAR(200) NOT NULL,</w:t>
            </w:r>
          </w:p>
          <w:p w14:paraId="6CFCCE73">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tac_gia VARCHAR(150) NOT NULL,</w:t>
            </w:r>
          </w:p>
          <w:p w14:paraId="14F46786">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gia DECIMAL(10,2) NOT NULL,</w:t>
            </w:r>
          </w:p>
          <w:p w14:paraId="4F85C6A3">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so_luong INT NOT NULL,</w:t>
            </w:r>
          </w:p>
          <w:p w14:paraId="7C0F6EDD">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mo_ta TEXT NULL,</w:t>
            </w:r>
          </w:p>
          <w:p w14:paraId="56DB3A10">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created DATETIME NULL,</w:t>
            </w:r>
          </w:p>
          <w:p w14:paraId="17DD1594">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modified DATETIME NULL,</w:t>
            </w:r>
          </w:p>
          <w:p w14:paraId="5EF8C79B">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PRIMARY KEY (id)</w:t>
            </w:r>
          </w:p>
          <w:p w14:paraId="2A742CF8">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ENGINE=InnoDB DEFAULT CHARSET=utf8mb4</w:t>
            </w:r>
          </w:p>
          <w:p w14:paraId="0DDE7F19">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COLLATE=utf8mb4_unicode_ci;</w:t>
            </w:r>
          </w:p>
          <w:p w14:paraId="78DE01D2">
            <w:pPr>
              <w:pStyle w:val="173"/>
              <w:keepNext/>
              <w:keepLines w:val="0"/>
              <w:rPr>
                <w:rFonts w:hint="default" w:ascii="Times New Roman" w:hAnsi="Times New Roman" w:cs="Times New Roman"/>
                <w:sz w:val="26"/>
                <w:szCs w:val="26"/>
              </w:rPr>
            </w:pPr>
          </w:p>
          <w:p w14:paraId="703A2DFE">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CREATE TABLE IF NOT EXISTS users (</w:t>
            </w:r>
          </w:p>
          <w:p w14:paraId="68D51549">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id INT NOT NULL AUTO_INCREMENT,</w:t>
            </w:r>
          </w:p>
          <w:p w14:paraId="6624E7DE">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username VARCHAR(50) NOT NULL,</w:t>
            </w:r>
          </w:p>
          <w:p w14:paraId="02CA9FAA">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name VARCHAR(100) NOT NULL,</w:t>
            </w:r>
          </w:p>
          <w:p w14:paraId="2EDFA74E">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password VARCHAR(255) NOT NULL,</w:t>
            </w:r>
          </w:p>
          <w:p w14:paraId="1EDF398D">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role ENUM('admin','staff') NOT NULL DEFAULT 'staff',</w:t>
            </w:r>
          </w:p>
          <w:p w14:paraId="5E969356">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active TINYINT(1) NOT NULL DEFAULT 1,</w:t>
            </w:r>
          </w:p>
          <w:p w14:paraId="4E099AED">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created DATETIME NULL,</w:t>
            </w:r>
          </w:p>
          <w:p w14:paraId="0594C960">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modified DATETIME NULL,</w:t>
            </w:r>
          </w:p>
          <w:p w14:paraId="51188771">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PRIMARY KEY (id),</w:t>
            </w:r>
          </w:p>
          <w:p w14:paraId="693230E4">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UNIQUE KEY users_username_unique (username)</w:t>
            </w:r>
          </w:p>
          <w:p w14:paraId="40368649">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ENGINE=InnoDB DEFAULT CHARSET=utf8mb4</w:t>
            </w:r>
          </w:p>
          <w:p w14:paraId="5359A679">
            <w:pPr>
              <w:pStyle w:val="173"/>
              <w:keepNext w:val="0"/>
              <w:keepLines w:val="0"/>
              <w:rPr>
                <w:vertAlign w:val="baseline"/>
              </w:rPr>
            </w:pPr>
            <w:r>
              <w:rPr>
                <w:rFonts w:hint="default" w:ascii="Times New Roman" w:hAnsi="Times New Roman" w:cs="Times New Roman"/>
                <w:sz w:val="26"/>
                <w:szCs w:val="26"/>
              </w:rPr>
              <w:t xml:space="preserve">  COLLATE=utf8mb4_unicode_ci;</w:t>
            </w:r>
          </w:p>
        </w:tc>
      </w:tr>
    </w:tbl>
    <w:p w14:paraId="7CFE8EBA">
      <w:pPr>
        <w:pStyle w:val="173"/>
        <w:keepNext w:val="0"/>
        <w:keepLines w:val="0"/>
      </w:pPr>
    </w:p>
    <w:p w14:paraId="7C42F04D">
      <w:pPr>
        <w:spacing w:before="0" w:after="20" w:line="60" w:lineRule="exact"/>
      </w:pPr>
    </w:p>
    <w:p w14:paraId="46307A7C">
      <w:pPr>
        <w:keepNext/>
        <w:keepLines/>
        <w:jc w:val="both"/>
      </w:pPr>
      <w:r>
        <w:t>Có thể nhập một sách mẫu để kiểm tra kết nối khi bảng đang trống:</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92"/>
      </w:tblGrid>
      <w:tr w14:paraId="0B017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92" w:type="dxa"/>
          </w:tcPr>
          <w:p w14:paraId="0241E76C">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INSERT INTO sach</w:t>
            </w:r>
          </w:p>
          <w:p w14:paraId="0EA4E484">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(ten_sach, tac_gia, gia, so_luong, mo_ta, created, modified)</w:t>
            </w:r>
          </w:p>
          <w:p w14:paraId="1B6EA685">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VALUES</w:t>
            </w:r>
          </w:p>
          <w:p w14:paraId="5BB1D0DC">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('Dế Mèn phiêu lưu ký', 'Tô Hoài', 65000, 20,</w:t>
            </w:r>
          </w:p>
          <w:p w14:paraId="02F9A208">
            <w:pPr>
              <w:pStyle w:val="173"/>
              <w:keepNext w:val="0"/>
              <w:keepLines w:val="0"/>
              <w:rPr>
                <w:vertAlign w:val="baseline"/>
              </w:rPr>
            </w:pPr>
            <w:r>
              <w:rPr>
                <w:rFonts w:hint="default" w:ascii="Times New Roman" w:hAnsi="Times New Roman" w:cs="Times New Roman"/>
                <w:sz w:val="26"/>
                <w:szCs w:val="26"/>
              </w:rPr>
              <w:t xml:space="preserve">   'Tác phẩm văn học thiếu nhi.', NOW(), NOW());</w:t>
            </w:r>
          </w:p>
        </w:tc>
      </w:tr>
    </w:tbl>
    <w:p w14:paraId="1E325BB3">
      <w:pPr>
        <w:pStyle w:val="173"/>
        <w:keepNext w:val="0"/>
        <w:keepLines w:val="0"/>
      </w:pPr>
    </w:p>
    <w:p w14:paraId="6BC55421">
      <w:pPr>
        <w:spacing w:before="0" w:after="20" w:line="60" w:lineRule="exact"/>
      </w:pPr>
    </w:p>
    <w:p w14:paraId="5D9429A7">
      <w:pPr>
        <w:keepNext/>
        <w:ind w:firstLine="0"/>
        <w:jc w:val="center"/>
      </w:pPr>
      <w:r>
        <w:drawing>
          <wp:inline distT="0" distB="0" distL="114300" distR="114300">
            <wp:extent cx="5623560" cy="2756535"/>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8"/>
                    <a:stretch>
                      <a:fillRect/>
                    </a:stretch>
                  </pic:blipFill>
                  <pic:spPr>
                    <a:xfrm>
                      <a:off x="0" y="0"/>
                      <a:ext cx="5623560" cy="2757123"/>
                    </a:xfrm>
                    <a:prstGeom prst="rect">
                      <a:avLst/>
                    </a:prstGeom>
                  </pic:spPr>
                </pic:pic>
              </a:graphicData>
            </a:graphic>
          </wp:inline>
        </w:drawing>
      </w:r>
    </w:p>
    <w:p w14:paraId="3D04EE1E">
      <w:pPr>
        <w:pStyle w:val="19"/>
        <w:bidi w:val="0"/>
        <w:rPr>
          <w:i/>
          <w:iCs/>
          <w:sz w:val="24"/>
          <w:szCs w:val="21"/>
        </w:rPr>
      </w:pPr>
      <w:r>
        <w:rPr>
          <w:rFonts w:hint="default"/>
          <w:i/>
          <w:iCs/>
          <w:sz w:val="24"/>
          <w:szCs w:val="21"/>
          <w:lang w:val="vi-VN"/>
        </w:rPr>
        <w:tab/>
      </w:r>
      <w:bookmarkStart w:id="42" w:name="_Toc14308"/>
      <w:r>
        <w:rPr>
          <w:i/>
          <w:iCs/>
          <w:sz w:val="24"/>
          <w:szCs w:val="21"/>
        </w:rPr>
        <w:t>Hình 5. Thao tác nhập SQL tạo cơ sở dữ liệu và bảng sach trong phpMyAdmin</w:t>
      </w:r>
      <w:bookmarkEnd w:id="42"/>
    </w:p>
    <w:p w14:paraId="5B7FDC4A">
      <w:pPr>
        <w:pStyle w:val="19"/>
        <w:bidi w:val="0"/>
        <w:rPr>
          <w:i/>
          <w:iCs/>
          <w:sz w:val="24"/>
          <w:szCs w:val="21"/>
        </w:rPr>
      </w:pPr>
    </w:p>
    <w:p w14:paraId="12E9A075">
      <w:pPr>
        <w:keepLines/>
        <w:jc w:val="both"/>
      </w:pPr>
      <w:r>
        <w:drawing>
          <wp:inline distT="0" distB="0" distL="114300" distR="114300">
            <wp:extent cx="6063615" cy="2929890"/>
            <wp:effectExtent l="0" t="0" r="1905" b="11430"/>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pic:cNvPicPr>
                  </pic:nvPicPr>
                  <pic:blipFill>
                    <a:blip r:embed="rId19"/>
                    <a:stretch>
                      <a:fillRect/>
                    </a:stretch>
                  </pic:blipFill>
                  <pic:spPr>
                    <a:xfrm>
                      <a:off x="0" y="0"/>
                      <a:ext cx="6063615" cy="2929890"/>
                    </a:xfrm>
                    <a:prstGeom prst="rect">
                      <a:avLst/>
                    </a:prstGeom>
                    <a:noFill/>
                    <a:ln>
                      <a:noFill/>
                    </a:ln>
                  </pic:spPr>
                </pic:pic>
              </a:graphicData>
            </a:graphic>
          </wp:inline>
        </w:drawing>
      </w:r>
    </w:p>
    <w:p w14:paraId="4E128B4B">
      <w:pPr>
        <w:pStyle w:val="19"/>
        <w:bidi w:val="0"/>
        <w:rPr>
          <w:i/>
          <w:iCs/>
          <w:sz w:val="24"/>
          <w:szCs w:val="21"/>
        </w:rPr>
      </w:pPr>
      <w:r>
        <w:rPr>
          <w:rFonts w:hint="default"/>
          <w:i/>
          <w:iCs/>
          <w:sz w:val="24"/>
          <w:szCs w:val="21"/>
          <w:lang w:val="vi-VN"/>
        </w:rPr>
        <w:tab/>
      </w:r>
      <w:bookmarkStart w:id="43" w:name="_Toc18661"/>
      <w:r>
        <w:rPr>
          <w:rFonts w:hint="default"/>
          <w:i/>
          <w:iCs/>
          <w:sz w:val="24"/>
          <w:szCs w:val="21"/>
          <w:lang w:val="vi-VN"/>
        </w:rPr>
        <w:t>Hình 6. C</w:t>
      </w:r>
      <w:r>
        <w:rPr>
          <w:i/>
          <w:iCs/>
          <w:sz w:val="24"/>
          <w:szCs w:val="21"/>
        </w:rPr>
        <w:t>ấu trúc bảng sach, bảng users và dữ liệu sau khi thực thi SQL.</w:t>
      </w:r>
      <w:bookmarkEnd w:id="43"/>
    </w:p>
    <w:p w14:paraId="4FF50F89">
      <w:pPr>
        <w:pStyle w:val="3"/>
      </w:pPr>
      <w:bookmarkStart w:id="44" w:name="_Toc25005"/>
      <w:bookmarkStart w:id="45" w:name="section_17"/>
      <w:r>
        <w:t>4.3 Cấu hình kết nối trong app_local.php</w:t>
      </w:r>
      <w:bookmarkEnd w:id="44"/>
      <w:bookmarkEnd w:id="45"/>
    </w:p>
    <w:p w14:paraId="4023C9B8">
      <w:pPr>
        <w:keepNext/>
        <w:keepLines/>
        <w:ind w:firstLine="0"/>
        <w:jc w:val="left"/>
        <w:rPr>
          <w:sz w:val="28"/>
          <w:szCs w:val="24"/>
        </w:rPr>
      </w:pPr>
      <w:r>
        <w:rPr>
          <w:sz w:val="24"/>
          <w:szCs w:val="24"/>
        </w:rPr>
        <w:t>Tập tin: config/app_local.php</w:t>
      </w:r>
    </w:p>
    <w:p w14:paraId="19BF54E7">
      <w:pPr>
        <w:keepNext/>
        <w:keepLines/>
        <w:spacing w:line="360" w:lineRule="auto"/>
        <w:jc w:val="both"/>
      </w:pPr>
      <w:r>
        <w:t>Trong phần Datasources, cấu hình kết nối default như sau; giữ nguyên các phần cấu hình khác của tập tin:</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92"/>
      </w:tblGrid>
      <w:tr w14:paraId="5C43D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92" w:type="dxa"/>
          </w:tcPr>
          <w:p w14:paraId="206742BD">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'Datasources' =&gt; [</w:t>
            </w:r>
          </w:p>
          <w:p w14:paraId="07FF2386">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'default' =&gt; [</w:t>
            </w:r>
          </w:p>
          <w:p w14:paraId="26A9C0E6">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'className' =&gt; 'Cake\Database\Connection',</w:t>
            </w:r>
          </w:p>
          <w:p w14:paraId="1C3E92AD">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'driver' =&gt; 'Cake\Database\Driver\Mysql',</w:t>
            </w:r>
          </w:p>
          <w:p w14:paraId="6931781B">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'persistent' =&gt; false,</w:t>
            </w:r>
          </w:p>
          <w:p w14:paraId="008F904F">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'host' =&gt; '127.0.0.1',</w:t>
            </w:r>
          </w:p>
          <w:p w14:paraId="6B436009">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'port' =&gt; 3306,</w:t>
            </w:r>
          </w:p>
          <w:p w14:paraId="60090BC0">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'username' =&gt; 'root',</w:t>
            </w:r>
          </w:p>
          <w:p w14:paraId="3AA92B87">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'password' =&gt; '',</w:t>
            </w:r>
          </w:p>
          <w:p w14:paraId="7A1CB741">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'database' =&gt; 'online_shop',</w:t>
            </w:r>
          </w:p>
          <w:p w14:paraId="5EA7A164">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'encoding' =&gt; 'utf8mb4',</w:t>
            </w:r>
          </w:p>
          <w:p w14:paraId="1F319D23">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'timezone' =&gt; '+07:00',</w:t>
            </w:r>
          </w:p>
          <w:p w14:paraId="5E946F1C">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'cacheMetadata' =&gt; true,</w:t>
            </w:r>
          </w:p>
          <w:p w14:paraId="0CA04623">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'url' =&gt; null,</w:t>
            </w:r>
          </w:p>
          <w:p w14:paraId="62EC9FA0">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142E39A6">
            <w:pPr>
              <w:pStyle w:val="173"/>
              <w:keepNext w:val="0"/>
              <w:keepLines w:val="0"/>
              <w:rPr>
                <w:vertAlign w:val="baseline"/>
              </w:rPr>
            </w:pPr>
            <w:r>
              <w:rPr>
                <w:rFonts w:hint="default" w:ascii="Times New Roman" w:hAnsi="Times New Roman" w:cs="Times New Roman"/>
                <w:sz w:val="26"/>
                <w:szCs w:val="26"/>
              </w:rPr>
              <w:t>],</w:t>
            </w:r>
          </w:p>
        </w:tc>
      </w:tr>
    </w:tbl>
    <w:p w14:paraId="4C2A4490">
      <w:pPr>
        <w:pStyle w:val="173"/>
        <w:keepNext w:val="0"/>
        <w:keepLines w:val="0"/>
      </w:pPr>
    </w:p>
    <w:p w14:paraId="39ED2374">
      <w:pPr>
        <w:spacing w:before="0" w:after="20" w:line="60" w:lineRule="exact"/>
      </w:pPr>
    </w:p>
    <w:p w14:paraId="39B4DA39">
      <w:pPr>
        <w:keepLines/>
        <w:spacing w:line="360" w:lineRule="auto"/>
        <w:jc w:val="both"/>
      </w:pPr>
      <w:r>
        <w:t>Tài khoản root và mật khẩu rỗng là cấu hình XAMPP cục bộ đang dùng trong hướng dẫn. Nếu MySQL trên máy đã đặt mật khẩu hoặc đổi cổng, cần thay lại đúng giá trị. Tập tin app_local.php chứa cấu hình riêng, không đưa thông tin nhạy cảm lên kho công khai.</w:t>
      </w:r>
    </w:p>
    <w:p w14:paraId="52241594">
      <w:pPr>
        <w:pStyle w:val="2"/>
        <w:rPr>
          <w:sz w:val="26"/>
          <w:szCs w:val="26"/>
        </w:rPr>
      </w:pPr>
      <w:bookmarkStart w:id="46" w:name="section_18"/>
      <w:bookmarkStart w:id="47" w:name="_Toc4258"/>
      <w:r>
        <w:rPr>
          <w:sz w:val="26"/>
          <w:szCs w:val="26"/>
        </w:rPr>
        <w:t>5</w:t>
      </w:r>
      <w:r>
        <w:rPr>
          <w:rFonts w:hint="default"/>
          <w:sz w:val="26"/>
          <w:szCs w:val="26"/>
          <w:lang w:val="vi-VN"/>
        </w:rPr>
        <w:t>.</w:t>
      </w:r>
      <w:r>
        <w:rPr>
          <w:sz w:val="26"/>
          <w:szCs w:val="26"/>
        </w:rPr>
        <w:t xml:space="preserve"> Tạo Model và quản lý cấu trúc bảng</w:t>
      </w:r>
      <w:bookmarkEnd w:id="46"/>
      <w:bookmarkEnd w:id="47"/>
    </w:p>
    <w:p w14:paraId="0EB076AC">
      <w:pPr>
        <w:pStyle w:val="3"/>
      </w:pPr>
      <w:bookmarkStart w:id="48" w:name="_Toc29622"/>
      <w:bookmarkStart w:id="49" w:name="section_19"/>
      <w:r>
        <w:t>5.1 Tạo Entity Sach</w:t>
      </w:r>
      <w:bookmarkEnd w:id="48"/>
      <w:bookmarkEnd w:id="49"/>
    </w:p>
    <w:p w14:paraId="2D6D43A2">
      <w:pPr>
        <w:keepNext/>
        <w:keepLines/>
        <w:ind w:firstLine="0"/>
        <w:jc w:val="left"/>
      </w:pPr>
      <w:r>
        <w:rPr>
          <w:sz w:val="23"/>
        </w:rPr>
        <w:t>Tập tin: src/Model/Entity/Sach.php</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92"/>
      </w:tblGrid>
      <w:tr w14:paraId="44497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92" w:type="dxa"/>
          </w:tcPr>
          <w:p w14:paraId="1F69E5FD">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&lt;?php</w:t>
            </w:r>
          </w:p>
          <w:p w14:paraId="26203ED9">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declare(strict_types=1);</w:t>
            </w:r>
          </w:p>
          <w:p w14:paraId="56A57A5A">
            <w:pPr>
              <w:pStyle w:val="173"/>
              <w:keepNext/>
              <w:keepLines w:val="0"/>
              <w:rPr>
                <w:rFonts w:hint="default" w:ascii="Times New Roman" w:hAnsi="Times New Roman" w:cs="Times New Roman"/>
                <w:sz w:val="26"/>
                <w:szCs w:val="26"/>
              </w:rPr>
            </w:pPr>
          </w:p>
          <w:p w14:paraId="612EAA17">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namespace App\Model\Entity;</w:t>
            </w:r>
          </w:p>
          <w:p w14:paraId="39ACCB77">
            <w:pPr>
              <w:pStyle w:val="173"/>
              <w:keepNext/>
              <w:keepLines w:val="0"/>
              <w:rPr>
                <w:rFonts w:hint="default" w:ascii="Times New Roman" w:hAnsi="Times New Roman" w:cs="Times New Roman"/>
                <w:sz w:val="26"/>
                <w:szCs w:val="26"/>
              </w:rPr>
            </w:pPr>
          </w:p>
          <w:p w14:paraId="1AFA59D2">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use Cake\ORM\Entity;</w:t>
            </w:r>
          </w:p>
          <w:p w14:paraId="655AFC7B">
            <w:pPr>
              <w:pStyle w:val="173"/>
              <w:keepNext/>
              <w:keepLines w:val="0"/>
              <w:rPr>
                <w:rFonts w:hint="default" w:ascii="Times New Roman" w:hAnsi="Times New Roman" w:cs="Times New Roman"/>
                <w:sz w:val="26"/>
                <w:szCs w:val="26"/>
              </w:rPr>
            </w:pPr>
          </w:p>
          <w:p w14:paraId="0DFE3CD8">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class Sach extends Entity</w:t>
            </w:r>
          </w:p>
          <w:p w14:paraId="7E2600ED">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w:t>
            </w:r>
          </w:p>
          <w:p w14:paraId="2B69C46E">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protected $_accessible = [</w:t>
            </w:r>
          </w:p>
          <w:p w14:paraId="0452308B">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'ten_sach' =&gt; true,</w:t>
            </w:r>
          </w:p>
          <w:p w14:paraId="0D344338">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'tac_gia' =&gt; true,</w:t>
            </w:r>
          </w:p>
          <w:p w14:paraId="1471FB4C">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'gia' =&gt; true,</w:t>
            </w:r>
          </w:p>
          <w:p w14:paraId="4FFE7C95">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'so_luong' =&gt; true,</w:t>
            </w:r>
          </w:p>
          <w:p w14:paraId="73783CEC">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'mo_ta' =&gt; true,</w:t>
            </w:r>
          </w:p>
          <w:p w14:paraId="4423FDEE">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 =&gt; false,</w:t>
            </w:r>
          </w:p>
          <w:p w14:paraId="41902315">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1CF4C9F6">
            <w:pPr>
              <w:pStyle w:val="173"/>
              <w:keepNext w:val="0"/>
              <w:keepLines w:val="0"/>
              <w:rPr>
                <w:vertAlign w:val="baseline"/>
              </w:rPr>
            </w:pPr>
            <w:r>
              <w:rPr>
                <w:rFonts w:hint="default" w:ascii="Times New Roman" w:hAnsi="Times New Roman" w:cs="Times New Roman"/>
                <w:sz w:val="26"/>
                <w:szCs w:val="26"/>
              </w:rPr>
              <w:t>}</w:t>
            </w:r>
          </w:p>
        </w:tc>
      </w:tr>
    </w:tbl>
    <w:p w14:paraId="01D0EF38">
      <w:pPr>
        <w:pStyle w:val="173"/>
        <w:keepNext w:val="0"/>
        <w:keepLines w:val="0"/>
      </w:pPr>
    </w:p>
    <w:p w14:paraId="18DCDAB2">
      <w:pPr>
        <w:spacing w:before="0" w:after="20" w:line="60" w:lineRule="exact"/>
      </w:pPr>
    </w:p>
    <w:p w14:paraId="757414BB">
      <w:pPr>
        <w:keepLines/>
        <w:spacing w:line="360" w:lineRule="auto"/>
        <w:jc w:val="both"/>
      </w:pPr>
      <w:r>
        <w:t>Entity biểu diễn một sách. Thuộc tính $_accessible chỉ cho phép ghép dữ liệu từ biểu mẫu vào năm trường nghiệp vụ. Mã sách và thời điểm tạo, cập nhật không được gán hàng loạt từ dữ liệu người dùng gửi đến.</w:t>
      </w:r>
    </w:p>
    <w:p w14:paraId="4484E388">
      <w:pPr>
        <w:pStyle w:val="3"/>
      </w:pPr>
      <w:bookmarkStart w:id="50" w:name="section_20"/>
      <w:bookmarkStart w:id="51" w:name="_Toc1682"/>
      <w:r>
        <w:t>5.2 Tạo SachTable và kiểm tra dữ liệu</w:t>
      </w:r>
      <w:bookmarkEnd w:id="50"/>
      <w:bookmarkEnd w:id="51"/>
    </w:p>
    <w:p w14:paraId="00009317">
      <w:pPr>
        <w:keepNext/>
        <w:keepLines/>
        <w:ind w:firstLine="0"/>
        <w:jc w:val="left"/>
        <w:rPr>
          <w:sz w:val="28"/>
          <w:szCs w:val="24"/>
        </w:rPr>
      </w:pPr>
      <w:r>
        <w:rPr>
          <w:sz w:val="24"/>
          <w:szCs w:val="24"/>
        </w:rPr>
        <w:t>Tập tin: src/Model/Table/SachTable.php</w:t>
      </w:r>
    </w:p>
    <w:p w14:paraId="7DCAC666">
      <w:pPr>
        <w:keepNext/>
        <w:keepLines/>
        <w:spacing w:line="360" w:lineRule="auto"/>
        <w:jc w:val="both"/>
      </w:pPr>
      <w:r>
        <w:t>Trong initialize(), khai báo rõ tên bảng và Entity vì tên sach không theo quy ước số nhiều tiếng Anh:</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92"/>
      </w:tblGrid>
      <w:tr w14:paraId="4AB68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92" w:type="dxa"/>
          </w:tcPr>
          <w:p w14:paraId="438EC111">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public function initialize(array $config): void</w:t>
            </w:r>
          </w:p>
          <w:p w14:paraId="682E37F0">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w:t>
            </w:r>
          </w:p>
          <w:p w14:paraId="015DF171">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parent::initialize($config);</w:t>
            </w:r>
          </w:p>
          <w:p w14:paraId="517794E4">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 Bang ten tieng Viet nen khai bao ro, khong de CakePHP tu suy ra.</w:t>
            </w:r>
          </w:p>
          <w:p w14:paraId="792575C7">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$this-&gt;setTable('sach');</w:t>
            </w:r>
          </w:p>
          <w:p w14:paraId="7E3AA77B">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$this-&gt;setPrimaryKey('id');</w:t>
            </w:r>
          </w:p>
          <w:p w14:paraId="7FB842C6">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$this-&gt;setDisplayField('ten_sach');</w:t>
            </w:r>
          </w:p>
          <w:p w14:paraId="57F23826">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$this-&gt;setEntityClass(\App\Model\Entity\Sach::class);</w:t>
            </w:r>
          </w:p>
          <w:p w14:paraId="735B4F37">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$this-&gt;addBehavior('Timestamp');</w:t>
            </w:r>
          </w:p>
          <w:p w14:paraId="18300D70">
            <w:pPr>
              <w:pStyle w:val="173"/>
              <w:keepNext w:val="0"/>
              <w:keepLines w:val="0"/>
              <w:rPr>
                <w:vertAlign w:val="baseline"/>
              </w:rPr>
            </w:pPr>
            <w:r>
              <w:rPr>
                <w:rFonts w:hint="default" w:ascii="Times New Roman" w:hAnsi="Times New Roman" w:cs="Times New Roman"/>
                <w:sz w:val="26"/>
                <w:szCs w:val="26"/>
              </w:rPr>
              <w:t>}</w:t>
            </w:r>
          </w:p>
        </w:tc>
      </w:tr>
    </w:tbl>
    <w:p w14:paraId="1DA99D79">
      <w:pPr>
        <w:pStyle w:val="173"/>
        <w:keepNext w:val="0"/>
        <w:keepLines w:val="0"/>
      </w:pPr>
    </w:p>
    <w:p w14:paraId="5E868335">
      <w:pPr>
        <w:spacing w:before="0" w:after="20" w:line="60" w:lineRule="exact"/>
      </w:pPr>
    </w:p>
    <w:p w14:paraId="1523946B">
      <w:pPr>
        <w:keepLines/>
        <w:spacing w:line="360" w:lineRule="auto"/>
        <w:jc w:val="both"/>
      </w:pPr>
      <w:r>
        <w:t>Hàm beforeMarshal() loại bỏ khoảng trắng đầu và cuối ở ten_sach, tac_gia và mo_ta. Các quy tắc trong validationDefault() được áp dụng khi Controller gọi patchEntity().</w:t>
      </w:r>
    </w:p>
    <w:p w14:paraId="134A6BC6">
      <w:pPr>
        <w:pStyle w:val="16"/>
        <w:keepLines w:val="0"/>
        <w:ind w:left="2160" w:leftChars="0" w:firstLine="720" w:firstLineChars="0"/>
        <w:rPr>
          <w:color w:val="auto"/>
          <w:sz w:val="24"/>
          <w:szCs w:val="20"/>
        </w:rPr>
      </w:pPr>
      <w:bookmarkStart w:id="52" w:name="_Toc31549"/>
      <w:r>
        <w:rPr>
          <w:color w:val="auto"/>
          <w:sz w:val="24"/>
          <w:szCs w:val="20"/>
        </w:rPr>
        <w:t>Bảng 5. Kiểm tra dữ liệu sách</w:t>
      </w:r>
      <w:bookmarkEnd w:id="52"/>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65" w:type="dxa"/>
          <w:left w:w="90" w:type="dxa"/>
          <w:bottom w:w="65" w:type="dxa"/>
          <w:right w:w="90" w:type="dxa"/>
        </w:tblCellMar>
      </w:tblPr>
      <w:tblGrid>
        <w:gridCol w:w="1872"/>
        <w:gridCol w:w="7704"/>
      </w:tblGrid>
      <w:tr w14:paraId="6E6B5FB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tblHeader/>
          <w:jc w:val="center"/>
        </w:trPr>
        <w:tc>
          <w:tcPr>
            <w:tcW w:w="1872" w:type="dxa"/>
            <w:shd w:val="clear" w:color="auto" w:fill="E8EDF3"/>
            <w:vAlign w:val="center"/>
          </w:tcPr>
          <w:p w14:paraId="62FCA047">
            <w:pPr>
              <w:keepNext/>
              <w:spacing w:before="20" w:after="20" w:line="247" w:lineRule="auto"/>
              <w:ind w:left="0" w:right="0" w:firstLine="0"/>
              <w:jc w:val="left"/>
              <w:rPr>
                <w:sz w:val="26"/>
                <w:szCs w:val="26"/>
              </w:rPr>
            </w:pPr>
            <w:r>
              <w:rPr>
                <w:rFonts w:ascii="Times New Roman" w:hAnsi="Times New Roman"/>
                <w:b/>
                <w:color w:val="000000"/>
                <w:sz w:val="26"/>
                <w:szCs w:val="26"/>
              </w:rPr>
              <w:t>Trường</w:t>
            </w:r>
          </w:p>
        </w:tc>
        <w:tc>
          <w:tcPr>
            <w:tcW w:w="7704" w:type="dxa"/>
            <w:shd w:val="clear" w:color="auto" w:fill="E8EDF3"/>
            <w:vAlign w:val="center"/>
          </w:tcPr>
          <w:p w14:paraId="784CBE9E">
            <w:pPr>
              <w:keepNext/>
              <w:spacing w:before="20" w:after="20" w:line="247" w:lineRule="auto"/>
              <w:ind w:left="0" w:right="0" w:firstLine="0"/>
              <w:jc w:val="left"/>
              <w:rPr>
                <w:sz w:val="26"/>
                <w:szCs w:val="26"/>
              </w:rPr>
            </w:pPr>
            <w:r>
              <w:rPr>
                <w:rFonts w:ascii="Times New Roman" w:hAnsi="Times New Roman"/>
                <w:b/>
                <w:color w:val="000000"/>
                <w:sz w:val="26"/>
                <w:szCs w:val="26"/>
              </w:rPr>
              <w:t>Quy tắc kiểm tra</w:t>
            </w:r>
          </w:p>
        </w:tc>
      </w:tr>
      <w:tr w14:paraId="5AB7B7A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jc w:val="center"/>
        </w:trPr>
        <w:tc>
          <w:tcPr>
            <w:tcW w:w="1872" w:type="dxa"/>
            <w:shd w:val="clear" w:color="auto" w:fill="FFFFFF"/>
            <w:vAlign w:val="center"/>
          </w:tcPr>
          <w:p w14:paraId="1EB4660A">
            <w:pPr>
              <w:keepNext/>
              <w:spacing w:before="20" w:after="20" w:line="247" w:lineRule="auto"/>
              <w:ind w:left="0" w:right="0" w:firstLine="0"/>
              <w:jc w:val="left"/>
              <w:rPr>
                <w:sz w:val="26"/>
                <w:szCs w:val="26"/>
              </w:rPr>
            </w:pPr>
            <w:r>
              <w:rPr>
                <w:rFonts w:ascii="Times New Roman" w:hAnsi="Times New Roman"/>
                <w:b w:val="0"/>
                <w:color w:val="000000"/>
                <w:sz w:val="26"/>
                <w:szCs w:val="26"/>
              </w:rPr>
              <w:t>ten_sach</w:t>
            </w:r>
          </w:p>
        </w:tc>
        <w:tc>
          <w:tcPr>
            <w:tcW w:w="7704" w:type="dxa"/>
            <w:shd w:val="clear" w:color="auto" w:fill="FFFFFF"/>
            <w:vAlign w:val="center"/>
          </w:tcPr>
          <w:p w14:paraId="7ACA6CF4">
            <w:pPr>
              <w:keepNext/>
              <w:spacing w:before="20" w:after="20" w:line="247" w:lineRule="auto"/>
              <w:ind w:left="0" w:right="0" w:firstLine="0"/>
              <w:jc w:val="left"/>
              <w:rPr>
                <w:sz w:val="26"/>
                <w:szCs w:val="26"/>
              </w:rPr>
            </w:pPr>
            <w:r>
              <w:rPr>
                <w:rFonts w:ascii="Times New Roman" w:hAnsi="Times New Roman"/>
                <w:b w:val="0"/>
                <w:color w:val="000000"/>
                <w:sz w:val="26"/>
                <w:szCs w:val="26"/>
              </w:rPr>
              <w:t>Bắt buộc, tối đa 200 ký tự</w:t>
            </w:r>
          </w:p>
        </w:tc>
      </w:tr>
      <w:tr w14:paraId="0EC48FF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jc w:val="center"/>
        </w:trPr>
        <w:tc>
          <w:tcPr>
            <w:tcW w:w="1872" w:type="dxa"/>
            <w:shd w:val="clear" w:color="auto" w:fill="F7F8FA"/>
            <w:vAlign w:val="center"/>
          </w:tcPr>
          <w:p w14:paraId="1120130F">
            <w:pPr>
              <w:keepNext/>
              <w:spacing w:before="20" w:after="20" w:line="247" w:lineRule="auto"/>
              <w:ind w:left="0" w:right="0" w:firstLine="0"/>
              <w:jc w:val="left"/>
              <w:rPr>
                <w:sz w:val="26"/>
                <w:szCs w:val="26"/>
              </w:rPr>
            </w:pPr>
            <w:r>
              <w:rPr>
                <w:rFonts w:ascii="Times New Roman" w:hAnsi="Times New Roman"/>
                <w:b w:val="0"/>
                <w:color w:val="000000"/>
                <w:sz w:val="26"/>
                <w:szCs w:val="26"/>
              </w:rPr>
              <w:t>tac_gia</w:t>
            </w:r>
          </w:p>
        </w:tc>
        <w:tc>
          <w:tcPr>
            <w:tcW w:w="7704" w:type="dxa"/>
            <w:shd w:val="clear" w:color="auto" w:fill="F7F8FA"/>
            <w:vAlign w:val="center"/>
          </w:tcPr>
          <w:p w14:paraId="43A71021">
            <w:pPr>
              <w:keepNext/>
              <w:spacing w:before="20" w:after="20" w:line="247" w:lineRule="auto"/>
              <w:ind w:left="0" w:right="0" w:firstLine="0"/>
              <w:jc w:val="left"/>
              <w:rPr>
                <w:sz w:val="26"/>
                <w:szCs w:val="26"/>
              </w:rPr>
            </w:pPr>
            <w:r>
              <w:rPr>
                <w:rFonts w:ascii="Times New Roman" w:hAnsi="Times New Roman"/>
                <w:b w:val="0"/>
                <w:color w:val="000000"/>
                <w:sz w:val="26"/>
                <w:szCs w:val="26"/>
              </w:rPr>
              <w:t>Bắt buộc, tối đa 150 ký tự</w:t>
            </w:r>
          </w:p>
        </w:tc>
      </w:tr>
      <w:tr w14:paraId="2FBB677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jc w:val="center"/>
        </w:trPr>
        <w:tc>
          <w:tcPr>
            <w:tcW w:w="1872" w:type="dxa"/>
            <w:shd w:val="clear" w:color="auto" w:fill="FFFFFF"/>
            <w:vAlign w:val="center"/>
          </w:tcPr>
          <w:p w14:paraId="75461E86">
            <w:pPr>
              <w:keepNext/>
              <w:spacing w:before="20" w:after="20" w:line="247" w:lineRule="auto"/>
              <w:ind w:left="0" w:right="0" w:firstLine="0"/>
              <w:jc w:val="left"/>
              <w:rPr>
                <w:sz w:val="26"/>
                <w:szCs w:val="26"/>
              </w:rPr>
            </w:pPr>
            <w:r>
              <w:rPr>
                <w:rFonts w:ascii="Times New Roman" w:hAnsi="Times New Roman"/>
                <w:b w:val="0"/>
                <w:color w:val="000000"/>
                <w:sz w:val="26"/>
                <w:szCs w:val="26"/>
              </w:rPr>
              <w:t>gia</w:t>
            </w:r>
          </w:p>
        </w:tc>
        <w:tc>
          <w:tcPr>
            <w:tcW w:w="7704" w:type="dxa"/>
            <w:shd w:val="clear" w:color="auto" w:fill="FFFFFF"/>
            <w:vAlign w:val="center"/>
          </w:tcPr>
          <w:p w14:paraId="4C666238">
            <w:pPr>
              <w:keepNext/>
              <w:spacing w:before="20" w:after="20" w:line="247" w:lineRule="auto"/>
              <w:ind w:left="0" w:right="0" w:firstLine="0"/>
              <w:jc w:val="left"/>
              <w:rPr>
                <w:sz w:val="26"/>
                <w:szCs w:val="26"/>
              </w:rPr>
            </w:pPr>
            <w:r>
              <w:rPr>
                <w:rFonts w:ascii="Times New Roman" w:hAnsi="Times New Roman"/>
                <w:b w:val="0"/>
                <w:color w:val="000000"/>
                <w:sz w:val="26"/>
                <w:szCs w:val="26"/>
              </w:rPr>
              <w:t>Số không âm; tối đa 99.999.999,99; tối đa hai chữ số thập phân</w:t>
            </w:r>
          </w:p>
        </w:tc>
      </w:tr>
      <w:tr w14:paraId="22F116A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jc w:val="center"/>
        </w:trPr>
        <w:tc>
          <w:tcPr>
            <w:tcW w:w="1872" w:type="dxa"/>
            <w:shd w:val="clear" w:color="auto" w:fill="F7F8FA"/>
            <w:vAlign w:val="center"/>
          </w:tcPr>
          <w:p w14:paraId="21003AD2">
            <w:pPr>
              <w:keepNext/>
              <w:spacing w:before="20" w:after="20" w:line="247" w:lineRule="auto"/>
              <w:ind w:left="0" w:right="0" w:firstLine="0"/>
              <w:jc w:val="left"/>
              <w:rPr>
                <w:sz w:val="26"/>
                <w:szCs w:val="26"/>
              </w:rPr>
            </w:pPr>
            <w:r>
              <w:rPr>
                <w:rFonts w:ascii="Times New Roman" w:hAnsi="Times New Roman"/>
                <w:b w:val="0"/>
                <w:color w:val="000000"/>
                <w:sz w:val="26"/>
                <w:szCs w:val="26"/>
              </w:rPr>
              <w:t>so_luong</w:t>
            </w:r>
          </w:p>
        </w:tc>
        <w:tc>
          <w:tcPr>
            <w:tcW w:w="7704" w:type="dxa"/>
            <w:shd w:val="clear" w:color="auto" w:fill="F7F8FA"/>
            <w:vAlign w:val="center"/>
          </w:tcPr>
          <w:p w14:paraId="40D71874">
            <w:pPr>
              <w:keepNext/>
              <w:spacing w:before="20" w:after="20" w:line="247" w:lineRule="auto"/>
              <w:ind w:left="0" w:right="0" w:firstLine="0"/>
              <w:jc w:val="left"/>
              <w:rPr>
                <w:sz w:val="26"/>
                <w:szCs w:val="26"/>
              </w:rPr>
            </w:pPr>
            <w:r>
              <w:rPr>
                <w:rFonts w:ascii="Times New Roman" w:hAnsi="Times New Roman"/>
                <w:b w:val="0"/>
                <w:color w:val="000000"/>
                <w:sz w:val="26"/>
                <w:szCs w:val="26"/>
              </w:rPr>
              <w:t>Số nguyên từ 0 đến 2.147.483.647</w:t>
            </w:r>
          </w:p>
        </w:tc>
      </w:tr>
      <w:tr w14:paraId="28A50F3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jc w:val="center"/>
        </w:trPr>
        <w:tc>
          <w:tcPr>
            <w:tcW w:w="1872" w:type="dxa"/>
            <w:shd w:val="clear" w:color="auto" w:fill="FFFFFF"/>
            <w:vAlign w:val="center"/>
          </w:tcPr>
          <w:p w14:paraId="2A2CA872">
            <w:pPr>
              <w:keepNext w:val="0"/>
              <w:spacing w:before="20" w:after="20" w:line="247" w:lineRule="auto"/>
              <w:ind w:left="0" w:right="0" w:firstLine="0"/>
              <w:jc w:val="left"/>
              <w:rPr>
                <w:sz w:val="26"/>
                <w:szCs w:val="26"/>
              </w:rPr>
            </w:pPr>
            <w:r>
              <w:rPr>
                <w:rFonts w:ascii="Times New Roman" w:hAnsi="Times New Roman"/>
                <w:b w:val="0"/>
                <w:color w:val="000000"/>
                <w:sz w:val="26"/>
                <w:szCs w:val="26"/>
              </w:rPr>
              <w:t>mo_ta</w:t>
            </w:r>
          </w:p>
        </w:tc>
        <w:tc>
          <w:tcPr>
            <w:tcW w:w="7704" w:type="dxa"/>
            <w:shd w:val="clear" w:color="auto" w:fill="FFFFFF"/>
            <w:vAlign w:val="center"/>
          </w:tcPr>
          <w:p w14:paraId="08856A52">
            <w:pPr>
              <w:keepNext w:val="0"/>
              <w:spacing w:before="20" w:after="20" w:line="247" w:lineRule="auto"/>
              <w:ind w:left="0" w:right="0" w:firstLine="0"/>
              <w:jc w:val="left"/>
              <w:rPr>
                <w:sz w:val="26"/>
                <w:szCs w:val="26"/>
              </w:rPr>
            </w:pPr>
            <w:r>
              <w:rPr>
                <w:rFonts w:ascii="Times New Roman" w:hAnsi="Times New Roman"/>
                <w:b w:val="0"/>
                <w:color w:val="000000"/>
                <w:sz w:val="26"/>
                <w:szCs w:val="26"/>
              </w:rPr>
              <w:t>Có thể để trống; tối đa 5.000 ký tự theo quy định ứng dụng</w:t>
            </w:r>
          </w:p>
        </w:tc>
      </w:tr>
    </w:tbl>
    <w:p w14:paraId="16F14F8B">
      <w:pPr>
        <w:keepLines/>
        <w:spacing w:after="20"/>
        <w:jc w:val="both"/>
      </w:pPr>
    </w:p>
    <w:p w14:paraId="5281A779">
      <w:pPr>
        <w:keepNext/>
        <w:keepLines/>
        <w:jc w:val="both"/>
      </w:pPr>
      <w:r>
        <w:t>Ví dụ đoạn kiểm tra số lượng trong Model:</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92"/>
      </w:tblGrid>
      <w:tr w14:paraId="50819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92" w:type="dxa"/>
          </w:tcPr>
          <w:p w14:paraId="22148101">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$validator-&gt;requirePresence('so_luong', 'create')</w:t>
            </w:r>
          </w:p>
          <w:p w14:paraId="0918307D">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-&gt;notEmptyString('so_luong', 'Vui lòng nhập số lượng.')</w:t>
            </w:r>
          </w:p>
          <w:p w14:paraId="32DC68E6">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-&gt;integer('so_luong', 'Số lượng phải là số nguyên.')</w:t>
            </w:r>
          </w:p>
          <w:p w14:paraId="75777C92">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-&gt;greaterThanOrEqual('so_luong', 0, 'Số lượng không được âm.')</w:t>
            </w:r>
          </w:p>
          <w:p w14:paraId="2FADF026">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-&gt;lessThanOrEqual('so_luong', 2147483647,</w:t>
            </w:r>
          </w:p>
          <w:p w14:paraId="29A2B983">
            <w:pPr>
              <w:pStyle w:val="173"/>
              <w:keepNext w:val="0"/>
              <w:keepLines w:val="0"/>
              <w:rPr>
                <w:vertAlign w:val="baseline"/>
              </w:rPr>
            </w:pPr>
            <w:r>
              <w:rPr>
                <w:rFonts w:hint="default" w:ascii="Times New Roman" w:hAnsi="Times New Roman" w:cs="Times New Roman"/>
                <w:sz w:val="26"/>
                <w:szCs w:val="26"/>
              </w:rPr>
              <w:t xml:space="preserve">        'Số lượng vượt giới hạn lưu trữ.');</w:t>
            </w:r>
          </w:p>
        </w:tc>
      </w:tr>
    </w:tbl>
    <w:p w14:paraId="2454B0B3">
      <w:pPr>
        <w:pStyle w:val="173"/>
        <w:keepNext w:val="0"/>
        <w:keepLines w:val="0"/>
      </w:pPr>
    </w:p>
    <w:p w14:paraId="0B62C414">
      <w:pPr>
        <w:spacing w:before="0" w:after="20" w:line="60" w:lineRule="exact"/>
      </w:pPr>
    </w:p>
    <w:p w14:paraId="239588E3">
      <w:pPr>
        <w:keepLines/>
        <w:spacing w:line="360" w:lineRule="auto"/>
        <w:jc w:val="both"/>
      </w:pPr>
      <w:r>
        <w:t>Timestamp tự gán created khi thêm và modified khi cập nhật qua ORM. Giới hạn trong HTML hỗ trợ người nhập; quy tắc trong Model vẫn cần thiết để kiểm tra yêu cầu gửi đến máy chủ.</w:t>
      </w:r>
    </w:p>
    <w:p w14:paraId="3C966E80">
      <w:pPr>
        <w:pStyle w:val="3"/>
      </w:pPr>
      <w:bookmarkStart w:id="53" w:name="section_21"/>
      <w:bookmarkStart w:id="54" w:name="_Toc13796"/>
      <w:r>
        <w:t>5.3 Model tài khoản và cách tạo bảng</w:t>
      </w:r>
      <w:bookmarkEnd w:id="53"/>
      <w:bookmarkEnd w:id="54"/>
    </w:p>
    <w:p w14:paraId="7681B2AB">
      <w:pPr>
        <w:keepNext/>
        <w:keepLines/>
        <w:spacing w:line="360" w:lineRule="auto"/>
        <w:jc w:val="both"/>
      </w:pPr>
      <w:r>
        <w:t>UsersTable khai báo bảng users, khóa chính id, Entity User và Timestamp. Tên đăng nhập phải duy nhất, dài 3–50 ký tự và chỉ nhận chữ, số, dấu chấm, gạch dưới hoặc gạch ngang. Role chỉ nhận admin hoặc staff. Finder findActive() chỉ chọn tài khoản đang hoạt động:</w:t>
      </w:r>
    </w:p>
    <w:p w14:paraId="1C80A10D">
      <w:pPr>
        <w:spacing w:before="0" w:after="20" w:line="60" w:lineRule="exact"/>
      </w:pP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92"/>
      </w:tblGrid>
      <w:tr w14:paraId="753E8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9792" w:type="dxa"/>
          </w:tcPr>
          <w:p w14:paraId="3C0EDD90">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public function findActive(Query $query, array $options): Query</w:t>
            </w:r>
          </w:p>
          <w:p w14:paraId="721DD15B">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w:t>
            </w:r>
          </w:p>
          <w:p w14:paraId="7F7AE020">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return $query-&gt;where([$this-&gt;aliasField('active') =&gt; true]);</w:t>
            </w:r>
          </w:p>
          <w:p w14:paraId="197F4430">
            <w:pPr>
              <w:pStyle w:val="173"/>
              <w:keepNext w:val="0"/>
              <w:keepLines w:val="0"/>
              <w:rPr>
                <w:rFonts w:hint="default" w:ascii="Times New Roman" w:hAnsi="Times New Roman" w:cs="Times New Roman"/>
                <w:sz w:val="26"/>
                <w:szCs w:val="26"/>
              </w:rPr>
            </w:pPr>
            <w:r>
              <w:rPr>
                <w:rFonts w:hint="default" w:ascii="Times New Roman" w:hAnsi="Times New Roman" w:cs="Times New Roman"/>
                <w:sz w:val="26"/>
                <w:szCs w:val="26"/>
              </w:rPr>
              <w:t>}</w:t>
            </w:r>
          </w:p>
          <w:p w14:paraId="4DE996CC">
            <w:pPr>
              <w:spacing w:before="0" w:after="20" w:line="60" w:lineRule="exact"/>
              <w:rPr>
                <w:rFonts w:hint="default" w:ascii="Times New Roman" w:hAnsi="Times New Roman" w:cs="Times New Roman"/>
                <w:sz w:val="26"/>
                <w:szCs w:val="26"/>
              </w:rPr>
            </w:pPr>
          </w:p>
          <w:p w14:paraId="7FE031BD">
            <w:pPr>
              <w:keepNext/>
              <w:keepLines/>
              <w:jc w:val="both"/>
              <w:rPr>
                <w:rFonts w:hint="default" w:ascii="Times New Roman" w:hAnsi="Times New Roman" w:cs="Times New Roman"/>
                <w:sz w:val="26"/>
                <w:szCs w:val="26"/>
              </w:rPr>
            </w:pPr>
            <w:r>
              <w:rPr>
                <w:rFonts w:hint="default" w:ascii="Times New Roman" w:hAnsi="Times New Roman" w:cs="Times New Roman"/>
                <w:sz w:val="26"/>
                <w:szCs w:val="26"/>
              </w:rPr>
              <w:t>Trong User.php, mật khẩu được băm khi gán vào Entity:</w:t>
            </w:r>
          </w:p>
          <w:p w14:paraId="033242B2">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protected function _setPassword(string $password): string</w:t>
            </w:r>
          </w:p>
          <w:p w14:paraId="13BE74EB">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w:t>
            </w:r>
          </w:p>
          <w:p w14:paraId="69D32D59">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return (new DefaultPasswordHasher())-&gt;hash($password);</w:t>
            </w:r>
          </w:p>
          <w:p w14:paraId="685CBFCD">
            <w:pPr>
              <w:pStyle w:val="173"/>
              <w:keepNext w:val="0"/>
              <w:keepLines w:val="0"/>
              <w:rPr>
                <w:rFonts w:hint="default" w:ascii="Times New Roman" w:hAnsi="Times New Roman" w:cs="Times New Roman"/>
                <w:sz w:val="26"/>
                <w:szCs w:val="26"/>
              </w:rPr>
            </w:pPr>
            <w:r>
              <w:rPr>
                <w:rFonts w:hint="default" w:ascii="Times New Roman" w:hAnsi="Times New Roman" w:cs="Times New Roman"/>
                <w:sz w:val="26"/>
                <w:szCs w:val="26"/>
              </w:rPr>
              <w:t>}</w:t>
            </w:r>
          </w:p>
          <w:p w14:paraId="62F3F74A">
            <w:pPr>
              <w:spacing w:before="0" w:after="20" w:line="60" w:lineRule="exact"/>
              <w:rPr>
                <w:vertAlign w:val="baseline"/>
              </w:rPr>
            </w:pPr>
          </w:p>
        </w:tc>
      </w:tr>
    </w:tbl>
    <w:p w14:paraId="1C7D4A04">
      <w:pPr>
        <w:spacing w:before="0" w:after="20" w:line="60" w:lineRule="exact"/>
      </w:pPr>
    </w:p>
    <w:p w14:paraId="4907C48E">
      <w:pPr>
        <w:spacing w:before="0" w:after="20" w:line="60" w:lineRule="exact"/>
      </w:pPr>
    </w:p>
    <w:p w14:paraId="32494C22">
      <w:pPr>
        <w:keepLines/>
        <w:spacing w:line="360" w:lineRule="auto"/>
        <w:jc w:val="both"/>
      </w:pPr>
      <w:r>
        <w:t>Entity User ẩn trường password khi chuyển sang dữ liệu xuất và không mở gán hàng loạt role, active từ biểu mẫu. Lệnh tạo tài khoản nội bộ mới cho phép gán hai trường này bằng tùy chọn riêng.</w:t>
      </w:r>
    </w:p>
    <w:p w14:paraId="081A1203">
      <w:pPr>
        <w:keepLines/>
        <w:spacing w:line="360" w:lineRule="auto"/>
        <w:jc w:val="both"/>
      </w:pPr>
      <w:r>
        <w:t>Demo tạo cấu trúc bảng bằng SQL ở mục 4.2, chưa tạo và chạy Migration riêng cho sach, users. Vì vậy, không có bước php artisan migrate hoặc khẳng định bảng được tạo từ Migration. Có thể bổ sung Migration khi cần quản lý các thay đổi cấu trúc ở những phiên bản sau.</w:t>
      </w:r>
    </w:p>
    <w:p w14:paraId="3D9AD0B6">
      <w:pPr>
        <w:pStyle w:val="2"/>
        <w:rPr>
          <w:sz w:val="26"/>
          <w:szCs w:val="26"/>
        </w:rPr>
      </w:pPr>
      <w:bookmarkStart w:id="55" w:name="_Toc23471"/>
      <w:bookmarkStart w:id="56" w:name="section_22"/>
      <w:r>
        <w:rPr>
          <w:sz w:val="26"/>
          <w:szCs w:val="26"/>
        </w:rPr>
        <w:t>6</w:t>
      </w:r>
      <w:r>
        <w:rPr>
          <w:rFonts w:hint="default"/>
          <w:sz w:val="26"/>
          <w:szCs w:val="26"/>
          <w:lang w:val="vi-VN"/>
        </w:rPr>
        <w:t>.</w:t>
      </w:r>
      <w:r>
        <w:rPr>
          <w:sz w:val="26"/>
          <w:szCs w:val="26"/>
        </w:rPr>
        <w:t xml:space="preserve"> Xây dựng chức năng theo MVC</w:t>
      </w:r>
      <w:bookmarkEnd w:id="55"/>
      <w:bookmarkEnd w:id="56"/>
    </w:p>
    <w:p w14:paraId="34934661">
      <w:pPr>
        <w:pStyle w:val="3"/>
        <w:outlineLvl w:val="1"/>
        <w:rPr>
          <w:rFonts w:hint="default"/>
          <w:lang w:val="vi-VN"/>
        </w:rPr>
      </w:pPr>
      <w:bookmarkStart w:id="57" w:name="_Toc19635"/>
      <w:bookmarkStart w:id="58" w:name="section_23"/>
      <w:r>
        <w:rPr>
          <w:rFonts w:hint="default"/>
          <w:lang w:val="vi-VN"/>
        </w:rPr>
        <w:t>6.</w:t>
      </w:r>
      <w:r>
        <w:t>1</w:t>
      </w:r>
      <w:r>
        <w:rPr>
          <w:rFonts w:hint="default"/>
          <w:lang w:val="vi-VN"/>
        </w:rPr>
        <w:t>.Các chức năng</w:t>
      </w:r>
      <w:bookmarkEnd w:id="57"/>
    </w:p>
    <w:p w14:paraId="1FB323D3">
      <w:pPr>
        <w:pStyle w:val="4"/>
        <w:numPr>
          <w:ilvl w:val="0"/>
          <w:numId w:val="7"/>
        </w:numPr>
        <w:outlineLvl w:val="2"/>
        <w:rPr>
          <w:i w:val="0"/>
          <w:iCs/>
          <w:sz w:val="26"/>
          <w:szCs w:val="26"/>
        </w:rPr>
      </w:pPr>
      <w:bookmarkStart w:id="59" w:name="_Toc6504"/>
      <w:r>
        <w:rPr>
          <w:i w:val="0"/>
          <w:iCs/>
          <w:sz w:val="26"/>
          <w:szCs w:val="26"/>
        </w:rPr>
        <w:t>Tạo và viết SachController</w:t>
      </w:r>
      <w:bookmarkEnd w:id="58"/>
      <w:bookmarkEnd w:id="59"/>
    </w:p>
    <w:p w14:paraId="11E6BD97">
      <w:pPr>
        <w:keepNext/>
        <w:keepLines/>
        <w:ind w:firstLine="0"/>
        <w:jc w:val="left"/>
        <w:rPr>
          <w:sz w:val="28"/>
          <w:szCs w:val="24"/>
        </w:rPr>
      </w:pPr>
      <w:r>
        <w:rPr>
          <w:sz w:val="24"/>
          <w:szCs w:val="24"/>
        </w:rPr>
        <w:t>Tập tin: src/Controller/SachController.php</w:t>
      </w:r>
    </w:p>
    <w:p w14:paraId="088B2DEE">
      <w:pPr>
        <w:keepNext/>
        <w:keepLines/>
        <w:spacing w:line="360" w:lineRule="auto"/>
        <w:jc w:val="both"/>
      </w:pPr>
      <w:r>
        <w:t>Controller kế thừa AppController. Các đoạn dưới là phần xử lý CRUD trong demo; Flash và Authentication được nạp ở AppController. Phần đầu lớp khai báo:</w:t>
      </w:r>
    </w:p>
    <w:p w14:paraId="0375FE50">
      <w:pPr>
        <w:spacing w:before="0" w:after="20" w:line="360" w:lineRule="auto"/>
      </w:pP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92"/>
      </w:tblGrid>
      <w:tr w14:paraId="0AD2C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 w:hRule="atLeast"/>
        </w:trPr>
        <w:tc>
          <w:tcPr>
            <w:tcW w:w="9792" w:type="dxa"/>
          </w:tcPr>
          <w:p w14:paraId="15568D60">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&lt;?php</w:t>
            </w:r>
          </w:p>
          <w:p w14:paraId="13C39AE2">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declare(strict_types=1);</w:t>
            </w:r>
          </w:p>
          <w:p w14:paraId="7CD34B3A">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namespace App\Controller;</w:t>
            </w:r>
          </w:p>
          <w:p w14:paraId="5DEF0E0C">
            <w:pPr>
              <w:pStyle w:val="173"/>
              <w:keepNext/>
              <w:keepLines w:val="0"/>
              <w:rPr>
                <w:rFonts w:hint="default" w:ascii="Times New Roman" w:hAnsi="Times New Roman" w:cs="Times New Roman"/>
                <w:sz w:val="26"/>
                <w:szCs w:val="26"/>
              </w:rPr>
            </w:pPr>
          </w:p>
          <w:p w14:paraId="39775FC1">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use Cake\Http\Response;</w:t>
            </w:r>
          </w:p>
          <w:p w14:paraId="7212A60C">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use Cake\ORM\Table;</w:t>
            </w:r>
          </w:p>
          <w:p w14:paraId="35B7DAAA">
            <w:pPr>
              <w:pStyle w:val="173"/>
              <w:keepNext/>
              <w:keepLines w:val="0"/>
              <w:rPr>
                <w:rFonts w:hint="default" w:ascii="Times New Roman" w:hAnsi="Times New Roman" w:cs="Times New Roman"/>
                <w:sz w:val="26"/>
                <w:szCs w:val="26"/>
              </w:rPr>
            </w:pPr>
          </w:p>
          <w:p w14:paraId="2E14C09E">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class SachController extends AppController</w:t>
            </w:r>
          </w:p>
          <w:p w14:paraId="38EF58B8">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w:t>
            </w:r>
          </w:p>
          <w:p w14:paraId="2070A476">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private Table $sachTable;</w:t>
            </w:r>
          </w:p>
          <w:p w14:paraId="1851A9BE">
            <w:pPr>
              <w:pStyle w:val="173"/>
              <w:keepNext/>
              <w:keepLines w:val="0"/>
              <w:rPr>
                <w:rFonts w:hint="default" w:ascii="Times New Roman" w:hAnsi="Times New Roman" w:cs="Times New Roman"/>
                <w:sz w:val="26"/>
                <w:szCs w:val="26"/>
              </w:rPr>
            </w:pPr>
          </w:p>
          <w:p w14:paraId="7429A3A8">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public function initialize(): void</w:t>
            </w:r>
          </w:p>
          <w:p w14:paraId="1C81A550">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70EF8AC4">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parent::initialize();</w:t>
            </w:r>
          </w:p>
          <w:p w14:paraId="20BBA4A6">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$this-&gt;viewBuilder()-&gt;setLayout('sach');</w:t>
            </w:r>
          </w:p>
          <w:p w14:paraId="25AC4A80">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$this-&gt;sachTable = $this-&gt;fetchTable('Sach');</w:t>
            </w:r>
          </w:p>
          <w:p w14:paraId="23165ABF">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67D18256">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 Đặt các hàm index, view, add, edit, delete dưới đây vào lớp.</w:t>
            </w:r>
          </w:p>
          <w:p w14:paraId="0611E788">
            <w:pPr>
              <w:pStyle w:val="173"/>
              <w:keepNext w:val="0"/>
              <w:keepLines w:val="0"/>
              <w:rPr>
                <w:rFonts w:hint="default" w:ascii="Times New Roman" w:hAnsi="Times New Roman" w:cs="Times New Roman"/>
                <w:sz w:val="26"/>
                <w:szCs w:val="26"/>
              </w:rPr>
            </w:pPr>
            <w:r>
              <w:rPr>
                <w:rFonts w:hint="default" w:ascii="Times New Roman" w:hAnsi="Times New Roman" w:cs="Times New Roman"/>
                <w:sz w:val="26"/>
                <w:szCs w:val="26"/>
              </w:rPr>
              <w:t>}</w:t>
            </w:r>
          </w:p>
          <w:p w14:paraId="3EACB97A">
            <w:pPr>
              <w:spacing w:before="0" w:after="20" w:line="60" w:lineRule="exact"/>
              <w:rPr>
                <w:vertAlign w:val="baseline"/>
              </w:rPr>
            </w:pPr>
          </w:p>
        </w:tc>
      </w:tr>
    </w:tbl>
    <w:p w14:paraId="0434B278">
      <w:pPr>
        <w:spacing w:before="0" w:after="20" w:line="60" w:lineRule="exact"/>
      </w:pPr>
    </w:p>
    <w:p w14:paraId="5C4D2754">
      <w:pPr>
        <w:pStyle w:val="4"/>
        <w:rPr>
          <w:i w:val="0"/>
          <w:iCs/>
        </w:rPr>
      </w:pPr>
      <w:bookmarkStart w:id="60" w:name="section_24"/>
      <w:bookmarkStart w:id="61" w:name="_Toc16182"/>
      <w:r>
        <w:rPr>
          <w:rFonts w:hint="default"/>
          <w:i w:val="0"/>
          <w:iCs/>
          <w:lang w:val="vi-VN"/>
        </w:rPr>
        <w:t xml:space="preserve">2. </w:t>
      </w:r>
      <w:r>
        <w:rPr>
          <w:i w:val="0"/>
          <w:iCs/>
        </w:rPr>
        <w:t>Danh sách tìm kiếm và xem chi tiết</w:t>
      </w:r>
      <w:bookmarkEnd w:id="60"/>
      <w:bookmarkEnd w:id="61"/>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92"/>
      </w:tblGrid>
      <w:tr w14:paraId="3CDB6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92" w:type="dxa"/>
          </w:tcPr>
          <w:p w14:paraId="71F69322">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public function index(): void</w:t>
            </w:r>
          </w:p>
          <w:p w14:paraId="6EBA17F9">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w:t>
            </w:r>
          </w:p>
          <w:p w14:paraId="594EB24D">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$raw = $this-&gt;request-&gt;getQuery('q', '');</w:t>
            </w:r>
          </w:p>
          <w:p w14:paraId="6A1CE2B4">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$q = is_string($raw) ? mb_substr(trim($raw), 0, 200) : '';</w:t>
            </w:r>
          </w:p>
          <w:p w14:paraId="787DF78C">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$query = $this-&gt;sachTable-&gt;find();</w:t>
            </w:r>
          </w:p>
          <w:p w14:paraId="52DBE133">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if ($q !== '') {</w:t>
            </w:r>
          </w:p>
          <w:p w14:paraId="74CEB073">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$query-&gt;where(['OR' =&gt; [</w:t>
            </w:r>
          </w:p>
          <w:p w14:paraId="74EA6CFF">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'Sach.ten_sach LIKE' =&gt; '%' . $q . '%',</w:t>
            </w:r>
          </w:p>
          <w:p w14:paraId="229AFB1E">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'Sach.tac_gia LIKE' =&gt; '%' . $q . '%',</w:t>
            </w:r>
          </w:p>
          <w:p w14:paraId="44D0AF65">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0BED95EB">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0D5BA7A2">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$sachList = $this-&gt;paginate($query, [</w:t>
            </w:r>
          </w:p>
          <w:p w14:paraId="389FD99B">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'limit' =&gt; 10, 'maxLimit' =&gt; 50,</w:t>
            </w:r>
          </w:p>
          <w:p w14:paraId="555B90F7">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'order' =&gt; ['Sach.id' =&gt; 'DESC'],</w:t>
            </w:r>
          </w:p>
          <w:p w14:paraId="645E8FB6">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'sortableFields' =&gt; ['id', 'ten_sach', 'gia', 'so_luong'],</w:t>
            </w:r>
          </w:p>
          <w:p w14:paraId="55D83574">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37181142">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$this-&gt;set(compact('sachList', 'q'));</w:t>
            </w:r>
          </w:p>
          <w:p w14:paraId="0FDAAAD7">
            <w:pPr>
              <w:pStyle w:val="173"/>
              <w:keepNext w:val="0"/>
              <w:keepLines w:val="0"/>
              <w:rPr>
                <w:rFonts w:hint="default" w:ascii="Times New Roman" w:hAnsi="Times New Roman" w:cs="Times New Roman"/>
                <w:sz w:val="26"/>
                <w:szCs w:val="26"/>
              </w:rPr>
            </w:pPr>
            <w:r>
              <w:rPr>
                <w:rFonts w:hint="default" w:ascii="Times New Roman" w:hAnsi="Times New Roman" w:cs="Times New Roman"/>
                <w:sz w:val="26"/>
                <w:szCs w:val="26"/>
              </w:rPr>
              <w:t>}</w:t>
            </w:r>
          </w:p>
          <w:p w14:paraId="6C00619D">
            <w:pPr>
              <w:spacing w:before="0" w:after="20" w:line="60" w:lineRule="exact"/>
              <w:rPr>
                <w:rFonts w:hint="default" w:ascii="Times New Roman" w:hAnsi="Times New Roman" w:cs="Times New Roman"/>
                <w:sz w:val="26"/>
                <w:szCs w:val="26"/>
              </w:rPr>
            </w:pPr>
          </w:p>
          <w:p w14:paraId="550380B5">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public function view(string $id): void</w:t>
            </w:r>
          </w:p>
          <w:p w14:paraId="162D688D">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w:t>
            </w:r>
          </w:p>
          <w:p w14:paraId="38A07F94">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$sach = $this-&gt;sachTable-&gt;get($id);</w:t>
            </w:r>
          </w:p>
          <w:p w14:paraId="313D7BA4">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$this-&gt;set(compact('sach'));</w:t>
            </w:r>
          </w:p>
          <w:p w14:paraId="278B73EA">
            <w:pPr>
              <w:pStyle w:val="173"/>
              <w:keepNext w:val="0"/>
              <w:keepLines w:val="0"/>
              <w:rPr>
                <w:vertAlign w:val="baseline"/>
              </w:rPr>
            </w:pPr>
            <w:r>
              <w:rPr>
                <w:rFonts w:hint="default" w:ascii="Times New Roman" w:hAnsi="Times New Roman" w:cs="Times New Roman"/>
                <w:sz w:val="26"/>
                <w:szCs w:val="26"/>
              </w:rPr>
              <w:t>}</w:t>
            </w:r>
          </w:p>
        </w:tc>
      </w:tr>
    </w:tbl>
    <w:p w14:paraId="339730F5">
      <w:pPr>
        <w:pStyle w:val="173"/>
        <w:keepNext w:val="0"/>
        <w:keepLines w:val="0"/>
      </w:pPr>
    </w:p>
    <w:p w14:paraId="49CD9187">
      <w:pPr>
        <w:spacing w:before="0" w:after="20" w:line="60" w:lineRule="exact"/>
      </w:pPr>
    </w:p>
    <w:p w14:paraId="4A95F9C7">
      <w:pPr>
        <w:keepLines/>
        <w:spacing w:line="360" w:lineRule="auto"/>
        <w:jc w:val="both"/>
      </w:pPr>
      <w:r>
        <w:t>Từ khóa được lấy từ tham số q, loại khoảng trắng và giới hạn 200 ký tự. Truy vấn tìm theo tên sách hoặc tác giả. Paginator chia 10 bản ghi mỗi trang và mặc định sắp xếp mã sách giảm dần. View nhận đúng hai biến sachList và q. Hàm view() lấy một sách theo id; mã không tồn tại dẫn đến phản hồi không tìm thấy.</w:t>
      </w:r>
    </w:p>
    <w:p w14:paraId="5BEA0DA8">
      <w:pPr>
        <w:pStyle w:val="4"/>
        <w:rPr>
          <w:i w:val="0"/>
          <w:iCs/>
          <w:sz w:val="26"/>
          <w:szCs w:val="26"/>
        </w:rPr>
      </w:pPr>
      <w:bookmarkStart w:id="62" w:name="section_25"/>
      <w:bookmarkStart w:id="63" w:name="_Toc10358"/>
      <w:r>
        <w:rPr>
          <w:rFonts w:hint="default"/>
          <w:i w:val="0"/>
          <w:iCs/>
          <w:sz w:val="26"/>
          <w:szCs w:val="26"/>
          <w:lang w:val="vi-VN"/>
        </w:rPr>
        <w:t xml:space="preserve">3. </w:t>
      </w:r>
      <w:r>
        <w:rPr>
          <w:i w:val="0"/>
          <w:iCs/>
          <w:sz w:val="26"/>
          <w:szCs w:val="26"/>
        </w:rPr>
        <w:t>Thêm sách</w:t>
      </w:r>
      <w:bookmarkEnd w:id="62"/>
      <w:bookmarkEnd w:id="63"/>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92"/>
      </w:tblGrid>
      <w:tr w14:paraId="6C45E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92" w:type="dxa"/>
          </w:tcPr>
          <w:p w14:paraId="4FEAB9C1">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public function add(): ?Response</w:t>
            </w:r>
          </w:p>
          <w:p w14:paraId="55714235">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w:t>
            </w:r>
          </w:p>
          <w:p w14:paraId="576D4AA7">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$sach = $this-&gt;sachTable-&gt;newEmptyEntity();</w:t>
            </w:r>
          </w:p>
          <w:p w14:paraId="6B787B1F">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if ($this-&gt;request-&gt;is('post')) {</w:t>
            </w:r>
          </w:p>
          <w:p w14:paraId="4861A68C">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$sach = $this-&gt;sachTable-&gt;patchEntity($sach, $this-&gt;request-&gt;getData());</w:t>
            </w:r>
          </w:p>
          <w:p w14:paraId="2BFB7E57">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if ($this-&gt;sachTable-&gt;save($sach)) {</w:t>
            </w:r>
          </w:p>
          <w:p w14:paraId="1048DBB3">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$this-&gt;Flash-&gt;success('Thêm sách thành công.');</w:t>
            </w:r>
          </w:p>
          <w:p w14:paraId="7BFBE9A7">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return $this-&gt;redirect(['action' =&gt; 'index']);</w:t>
            </w:r>
          </w:p>
          <w:p w14:paraId="31B79344">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55D76544">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$this-&gt;Flash-&gt;error('Chưa thể thêm sách. Vui lòng kiểm tra dữ liệu bên dưới.');</w:t>
            </w:r>
          </w:p>
          <w:p w14:paraId="77AB7118">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2B4D2AC1">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$this-&gt;set(compact('sach'));</w:t>
            </w:r>
          </w:p>
          <w:p w14:paraId="5486178C">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return null;</w:t>
            </w:r>
          </w:p>
          <w:p w14:paraId="653F8C4B">
            <w:pPr>
              <w:pStyle w:val="173"/>
              <w:keepNext w:val="0"/>
              <w:keepLines w:val="0"/>
              <w:rPr>
                <w:vertAlign w:val="baseline"/>
              </w:rPr>
            </w:pPr>
            <w:r>
              <w:rPr>
                <w:rFonts w:hint="default" w:ascii="Times New Roman" w:hAnsi="Times New Roman" w:cs="Times New Roman"/>
                <w:sz w:val="26"/>
                <w:szCs w:val="26"/>
              </w:rPr>
              <w:t>}</w:t>
            </w:r>
          </w:p>
        </w:tc>
      </w:tr>
    </w:tbl>
    <w:p w14:paraId="16531FFF">
      <w:pPr>
        <w:pStyle w:val="173"/>
        <w:keepNext w:val="0"/>
        <w:keepLines w:val="0"/>
      </w:pPr>
    </w:p>
    <w:p w14:paraId="783CBC1A">
      <w:pPr>
        <w:spacing w:before="0" w:after="20" w:line="60" w:lineRule="exact"/>
      </w:pPr>
    </w:p>
    <w:p w14:paraId="1FFE3B5F">
      <w:pPr>
        <w:keepLines/>
        <w:spacing w:line="360" w:lineRule="auto"/>
        <w:jc w:val="both"/>
      </w:pPr>
      <w:r>
        <w:t>GET mở Entity rỗng và biểu mẫu. POST ghép dữ liệu bằng patchEntity(), kiểm tra rồi lưu bằng save(). Nếu thành công, ứng dụng thông báo và chuyển về danh sách; nếu thất bại, biểu mẫu giữ dữ liệu cùng lỗi tương ứng.</w:t>
      </w:r>
    </w:p>
    <w:p w14:paraId="5647E9B8">
      <w:pPr>
        <w:pStyle w:val="4"/>
        <w:numPr>
          <w:ilvl w:val="0"/>
          <w:numId w:val="8"/>
        </w:numPr>
        <w:rPr>
          <w:i w:val="0"/>
          <w:iCs/>
          <w:sz w:val="26"/>
          <w:szCs w:val="26"/>
        </w:rPr>
      </w:pPr>
      <w:bookmarkStart w:id="64" w:name="_Toc8555"/>
      <w:bookmarkStart w:id="65" w:name="section_26"/>
      <w:r>
        <w:rPr>
          <w:i w:val="0"/>
          <w:iCs/>
          <w:sz w:val="26"/>
          <w:szCs w:val="26"/>
        </w:rPr>
        <w:t>Sửa sách</w:t>
      </w:r>
      <w:bookmarkEnd w:id="64"/>
      <w:bookmarkEnd w:id="65"/>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92"/>
      </w:tblGrid>
      <w:tr w14:paraId="043CF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92" w:type="dxa"/>
          </w:tcPr>
          <w:p w14:paraId="333E553A">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public function edit(string $id): ?Response</w:t>
            </w:r>
          </w:p>
          <w:p w14:paraId="4C7AD099">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w:t>
            </w:r>
          </w:p>
          <w:p w14:paraId="00DAE3FD">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$sach = $this-&gt;sachTable-&gt;get($id);</w:t>
            </w:r>
          </w:p>
          <w:p w14:paraId="729BBB25">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if ($this-&gt;request-&gt;is(['post', 'put', 'patch'])) {</w:t>
            </w:r>
          </w:p>
          <w:p w14:paraId="15E03E67">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$sach = $this-&gt;sachTable-&gt;patchEntity($sach, $this-&gt;request-&gt;getData());</w:t>
            </w:r>
          </w:p>
          <w:p w14:paraId="15B49211">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if ($this-&gt;sachTable-&gt;save($sach)) {</w:t>
            </w:r>
          </w:p>
          <w:p w14:paraId="78A3CF9F">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$this-&gt;Flash-&gt;success('Cập nhật sách thành công.');</w:t>
            </w:r>
          </w:p>
          <w:p w14:paraId="1134A2BB">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return $this-&gt;redirect(['action' =&gt; 'index']);</w:t>
            </w:r>
          </w:p>
          <w:p w14:paraId="5DB9FD19">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5111288E">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$this-&gt;Flash-&gt;error('Chưa thể cập nhật. Vui lòng kiểm tra dữ liệu bên dưới.');</w:t>
            </w:r>
          </w:p>
          <w:p w14:paraId="6B6341E9">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4FF831C2">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$this-&gt;set(compact('sach'));</w:t>
            </w:r>
          </w:p>
          <w:p w14:paraId="73FFCB7C">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return null;</w:t>
            </w:r>
          </w:p>
          <w:p w14:paraId="37053856">
            <w:pPr>
              <w:pStyle w:val="173"/>
              <w:keepNext w:val="0"/>
              <w:keepLines w:val="0"/>
              <w:rPr>
                <w:vertAlign w:val="baseline"/>
              </w:rPr>
            </w:pPr>
            <w:r>
              <w:rPr>
                <w:rFonts w:hint="default" w:ascii="Times New Roman" w:hAnsi="Times New Roman" w:cs="Times New Roman"/>
                <w:sz w:val="26"/>
                <w:szCs w:val="26"/>
              </w:rPr>
              <w:t>}</w:t>
            </w:r>
          </w:p>
        </w:tc>
      </w:tr>
    </w:tbl>
    <w:p w14:paraId="435F74ED">
      <w:pPr>
        <w:pStyle w:val="173"/>
        <w:keepNext w:val="0"/>
        <w:keepLines w:val="0"/>
      </w:pPr>
    </w:p>
    <w:p w14:paraId="618E5913">
      <w:pPr>
        <w:spacing w:before="0" w:after="20" w:line="60" w:lineRule="exact"/>
      </w:pPr>
    </w:p>
    <w:p w14:paraId="67FB2F12">
      <w:pPr>
        <w:keepLines/>
        <w:spacing w:line="360" w:lineRule="auto"/>
        <w:jc w:val="both"/>
      </w:pPr>
      <w:r>
        <w:t>Hàm edit() nạp sách trước khi hiển thị biểu mẫu. Khi lưu, dữ liệu mới được ghép vào chính Entity đã có nên thao tác cập nhật giữ nguyên mã sách.</w:t>
      </w:r>
    </w:p>
    <w:p w14:paraId="0AD9CA83">
      <w:pPr>
        <w:pStyle w:val="4"/>
        <w:numPr>
          <w:ilvl w:val="0"/>
          <w:numId w:val="9"/>
        </w:numPr>
        <w:rPr>
          <w:i w:val="0"/>
          <w:iCs/>
          <w:sz w:val="26"/>
          <w:szCs w:val="26"/>
        </w:rPr>
      </w:pPr>
      <w:bookmarkStart w:id="66" w:name="_Toc2658"/>
      <w:bookmarkStart w:id="67" w:name="section_27"/>
      <w:r>
        <w:rPr>
          <w:rFonts w:hint="default"/>
          <w:i w:val="0"/>
          <w:iCs/>
          <w:sz w:val="26"/>
          <w:szCs w:val="26"/>
          <w:lang w:val="vi-VN"/>
        </w:rPr>
        <w:t>X</w:t>
      </w:r>
      <w:r>
        <w:rPr>
          <w:i w:val="0"/>
          <w:iCs/>
          <w:sz w:val="26"/>
          <w:szCs w:val="26"/>
        </w:rPr>
        <w:t>óa sách</w:t>
      </w:r>
      <w:bookmarkEnd w:id="66"/>
      <w:bookmarkEnd w:id="67"/>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92"/>
      </w:tblGrid>
      <w:tr w14:paraId="69B8F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92" w:type="dxa"/>
          </w:tcPr>
          <w:p w14:paraId="083229CF">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public function delete(string $id): Response</w:t>
            </w:r>
          </w:p>
          <w:p w14:paraId="730F7664">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w:t>
            </w:r>
          </w:p>
          <w:p w14:paraId="0463C8DF">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 Khong cho phep xoa bang cach mo truc tiep dia chi GET.</w:t>
            </w:r>
          </w:p>
          <w:p w14:paraId="609D4D60">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$this-&gt;request-&gt;allowMethod(['post', 'delete']);</w:t>
            </w:r>
          </w:p>
          <w:p w14:paraId="049E3165">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$sach = $this-&gt;sachTable-&gt;get($id);</w:t>
            </w:r>
          </w:p>
          <w:p w14:paraId="442F3593">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if ($this-&gt;sachTable-&gt;delete($sach)) {</w:t>
            </w:r>
          </w:p>
          <w:p w14:paraId="36209782">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$this-&gt;Flash-&gt;success('Xóa sách thành công.');</w:t>
            </w:r>
          </w:p>
          <w:p w14:paraId="3D3D299C">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 else {</w:t>
            </w:r>
          </w:p>
          <w:p w14:paraId="59555753">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$this-&gt;Flash-&gt;error('Không thể xóa sách này.');</w:t>
            </w:r>
          </w:p>
          <w:p w14:paraId="7A0BF625">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7B7A546F">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return $this-&gt;redirect(['action' =&gt; 'index']);</w:t>
            </w:r>
          </w:p>
          <w:p w14:paraId="59EC7539">
            <w:pPr>
              <w:pStyle w:val="173"/>
              <w:keepNext w:val="0"/>
              <w:keepLines w:val="0"/>
              <w:rPr>
                <w:vertAlign w:val="baseline"/>
              </w:rPr>
            </w:pPr>
            <w:r>
              <w:rPr>
                <w:rFonts w:hint="default" w:ascii="Times New Roman" w:hAnsi="Times New Roman" w:cs="Times New Roman"/>
                <w:sz w:val="26"/>
                <w:szCs w:val="26"/>
              </w:rPr>
              <w:t>}</w:t>
            </w:r>
          </w:p>
        </w:tc>
      </w:tr>
    </w:tbl>
    <w:p w14:paraId="32C5C67E">
      <w:pPr>
        <w:pStyle w:val="173"/>
        <w:keepNext w:val="0"/>
        <w:keepLines w:val="0"/>
      </w:pPr>
    </w:p>
    <w:p w14:paraId="33781C07">
      <w:pPr>
        <w:spacing w:before="0" w:after="20" w:line="60" w:lineRule="exact"/>
      </w:pPr>
    </w:p>
    <w:p w14:paraId="2EF5C5EB">
      <w:pPr>
        <w:keepLines/>
        <w:spacing w:line="360" w:lineRule="auto"/>
        <w:jc w:val="both"/>
      </w:pPr>
      <w:r>
        <w:t>Hàm delete() chỉ chấp nhận POST hoặc DELETE. Vì vậy, mở đường dẫn xóa bằng GET không thực hiện xóa. Hộp xác nhận được đặt ở View; kiểm tra quyền admin được thực hiện tại AppController trước khi vào hàm này.</w:t>
      </w:r>
    </w:p>
    <w:p w14:paraId="598D4986">
      <w:pPr>
        <w:pStyle w:val="3"/>
      </w:pPr>
      <w:bookmarkStart w:id="68" w:name="section_28"/>
      <w:bookmarkStart w:id="69" w:name="_Toc15917"/>
      <w:r>
        <w:t>6.2 Khai báo Route</w:t>
      </w:r>
      <w:bookmarkEnd w:id="68"/>
      <w:bookmarkEnd w:id="69"/>
    </w:p>
    <w:p w14:paraId="6FA84403">
      <w:pPr>
        <w:keepNext/>
        <w:keepLines/>
        <w:ind w:firstLine="0"/>
        <w:jc w:val="left"/>
        <w:rPr>
          <w:sz w:val="26"/>
          <w:szCs w:val="26"/>
        </w:rPr>
      </w:pPr>
      <w:r>
        <w:rPr>
          <w:sz w:val="26"/>
          <w:szCs w:val="26"/>
        </w:rPr>
        <w:t>Tập tin: config/routes.php</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92"/>
      </w:tblGrid>
      <w:tr w14:paraId="3C541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92" w:type="dxa"/>
          </w:tcPr>
          <w:p w14:paraId="4723A491">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&lt;?php</w:t>
            </w:r>
          </w:p>
          <w:p w14:paraId="27049135">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declare(strict_types=1);</w:t>
            </w:r>
          </w:p>
          <w:p w14:paraId="1C92CB0D">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use Cake\Routing\Route\DashedRoute;</w:t>
            </w:r>
          </w:p>
          <w:p w14:paraId="212D1A63">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use Cake\Routing\RouteBuilder;</w:t>
            </w:r>
          </w:p>
          <w:p w14:paraId="29CF4C8F">
            <w:pPr>
              <w:pStyle w:val="173"/>
              <w:keepNext/>
              <w:keepLines w:val="0"/>
              <w:rPr>
                <w:rFonts w:hint="default" w:ascii="Times New Roman" w:hAnsi="Times New Roman" w:cs="Times New Roman"/>
                <w:sz w:val="26"/>
                <w:szCs w:val="26"/>
              </w:rPr>
            </w:pPr>
          </w:p>
          <w:p w14:paraId="07B4EC60">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return function (RouteBuilder $routes): void {</w:t>
            </w:r>
          </w:p>
          <w:p w14:paraId="4406EF6F">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$routes-&gt;setRouteClass(DashedRoute::class);</w:t>
            </w:r>
          </w:p>
          <w:p w14:paraId="1AC695EF">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$routes-&gt;scope('/', function (RouteBuilder $builder): void {</w:t>
            </w:r>
          </w:p>
          <w:p w14:paraId="577B6557">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$builder-&gt;connect('/dang-nhap', ['controller' =&gt; 'Users', 'action' =&gt; 'login']);</w:t>
            </w:r>
          </w:p>
          <w:p w14:paraId="33FE79C6">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$builder-&gt;connect('/dang-xuat', ['controller' =&gt; 'Users', 'action' =&gt; 'logout']);</w:t>
            </w:r>
          </w:p>
          <w:p w14:paraId="3F146DDD">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$builder-&gt;connect('/', ['controller' =&gt; 'Sach', 'action' =&gt; 'index']);</w:t>
            </w:r>
          </w:p>
          <w:p w14:paraId="090BF890">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$builder-&gt;connect('/sach', ['controller' =&gt; 'Sach', 'action' =&gt; 'index']);</w:t>
            </w:r>
          </w:p>
          <w:p w14:paraId="1C671B73">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$builder-&gt;connect('/sach/them', ['controller' =&gt; 'Sach', 'action' =&gt; 'add']);</w:t>
            </w:r>
          </w:p>
          <w:p w14:paraId="18CCD647">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$builder-&gt;connect('/sach/xem/{id}', ['controller' =&gt; 'Sach', 'action' =&gt; 'view'])</w:t>
            </w:r>
          </w:p>
          <w:p w14:paraId="65C6B613">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-&gt;setPass(['id'])-&gt;setPatterns(['id' =&gt; '[0-9]+']);</w:t>
            </w:r>
          </w:p>
          <w:p w14:paraId="2F96E5D2">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$builder-&gt;connect('/sach/sua/{id}', ['controller' =&gt; 'Sach', 'action' =&gt; 'edit'])</w:t>
            </w:r>
          </w:p>
          <w:p w14:paraId="64E65473">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-&gt;setPass(['id'])-&gt;setPatterns(['id' =&gt; '[0-9]+']);</w:t>
            </w:r>
          </w:p>
          <w:p w14:paraId="28BDBB6B">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$builder-&gt;connect('/sach/xoa/{id}', ['controller' =&gt; 'Sach', 'action' =&gt; 'delete'])</w:t>
            </w:r>
          </w:p>
          <w:p w14:paraId="0E5BF35A">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-&gt;setPass(['id'])-&gt;setPatterns(['id' =&gt; '[0-9]+']);</w:t>
            </w:r>
          </w:p>
          <w:p w14:paraId="74D28052">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2170A878">
            <w:pPr>
              <w:pStyle w:val="173"/>
              <w:keepNext w:val="0"/>
              <w:keepLines w:val="0"/>
              <w:rPr>
                <w:vertAlign w:val="baseline"/>
              </w:rPr>
            </w:pPr>
            <w:r>
              <w:rPr>
                <w:rFonts w:hint="default" w:ascii="Times New Roman" w:hAnsi="Times New Roman" w:cs="Times New Roman"/>
                <w:sz w:val="26"/>
                <w:szCs w:val="26"/>
              </w:rPr>
              <w:t>};</w:t>
            </w:r>
          </w:p>
        </w:tc>
      </w:tr>
    </w:tbl>
    <w:p w14:paraId="6739F51C">
      <w:pPr>
        <w:pStyle w:val="173"/>
        <w:keepNext w:val="0"/>
        <w:keepLines w:val="0"/>
      </w:pPr>
    </w:p>
    <w:p w14:paraId="48F27132">
      <w:pPr>
        <w:spacing w:before="0" w:after="20" w:line="60" w:lineRule="exact"/>
      </w:pPr>
    </w:p>
    <w:p w14:paraId="1E62130C">
      <w:pPr>
        <w:keepLines/>
        <w:spacing w:line="360" w:lineRule="auto"/>
        <w:jc w:val="both"/>
      </w:pPr>
      <w:r>
        <w:t>Các đường dẫn có id chỉ nhận chữ số. setPass(['id']) chuyển giá trị id vào tham số hàm Controller. Route xác định đích xử lý; giới hạn phương thức và vai trò còn được kiểm tra trong Controller, không chỉ dựa vào việc có đường dẫn trên giao diện.</w:t>
      </w:r>
    </w:p>
    <w:p w14:paraId="2165ABF9">
      <w:pPr>
        <w:pStyle w:val="3"/>
      </w:pPr>
      <w:bookmarkStart w:id="70" w:name="_Toc22566"/>
      <w:bookmarkStart w:id="71" w:name="section_29"/>
      <w:r>
        <w:t>6.3 Xây dựng giao diện BookSpace</w:t>
      </w:r>
      <w:bookmarkEnd w:id="70"/>
      <w:bookmarkEnd w:id="71"/>
    </w:p>
    <w:p w14:paraId="6FAA43F0">
      <w:pPr>
        <w:pStyle w:val="4"/>
        <w:rPr>
          <w:i w:val="0"/>
          <w:iCs/>
        </w:rPr>
      </w:pPr>
      <w:bookmarkStart w:id="72" w:name="section_30"/>
      <w:bookmarkStart w:id="73" w:name="_Toc9690"/>
      <w:r>
        <w:rPr>
          <w:rFonts w:hint="default"/>
          <w:i w:val="0"/>
          <w:iCs/>
          <w:lang w:val="vi-VN"/>
        </w:rPr>
        <w:t xml:space="preserve">6.3.1 </w:t>
      </w:r>
      <w:r>
        <w:rPr>
          <w:i w:val="0"/>
          <w:iCs/>
        </w:rPr>
        <w:t>Bố cục dùng chung</w:t>
      </w:r>
      <w:bookmarkEnd w:id="72"/>
      <w:bookmarkEnd w:id="73"/>
    </w:p>
    <w:p w14:paraId="14EDB58B">
      <w:pPr>
        <w:keepNext/>
        <w:keepLines/>
        <w:ind w:firstLine="0"/>
        <w:jc w:val="left"/>
        <w:rPr>
          <w:sz w:val="26"/>
          <w:szCs w:val="26"/>
        </w:rPr>
      </w:pPr>
      <w:r>
        <w:rPr>
          <w:sz w:val="26"/>
          <w:szCs w:val="26"/>
        </w:rPr>
        <w:t>Tập tin: templates/layout/sach.php</w:t>
      </w:r>
    </w:p>
    <w:p w14:paraId="52D5B978">
      <w:pPr>
        <w:keepLines/>
        <w:spacing w:line="360" w:lineRule="auto"/>
        <w:jc w:val="both"/>
      </w:pPr>
      <w:r>
        <w:t>Layout BookSpace có thanh menu nền xanh đậm bên trái, mục danh sách sách và mục thêm sách dành cho admin. Phía trên nội dung hiển thị thông tin tài khoản, vai trò và nút đăng xuất. Khu vực giữa trang hiển thị nội dung của từng View; thông báo Flash xuất hiện sau thao tác.</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92"/>
      </w:tblGrid>
      <w:tr w14:paraId="4952D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92" w:type="dxa"/>
          </w:tcPr>
          <w:p w14:paraId="5E39C414">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&lt;?= $this-&gt;Flash-&gt;render() ?&gt;</w:t>
            </w:r>
          </w:p>
          <w:p w14:paraId="6F320A5F">
            <w:pPr>
              <w:pStyle w:val="173"/>
              <w:keepNext w:val="0"/>
              <w:keepLines w:val="0"/>
              <w:rPr>
                <w:vertAlign w:val="baseline"/>
              </w:rPr>
            </w:pPr>
            <w:r>
              <w:rPr>
                <w:rFonts w:hint="default" w:ascii="Times New Roman" w:hAnsi="Times New Roman" w:cs="Times New Roman"/>
                <w:sz w:val="26"/>
                <w:szCs w:val="26"/>
              </w:rPr>
              <w:t>&lt;?= $this-&gt;fetch('content') ?&gt;</w:t>
            </w:r>
          </w:p>
        </w:tc>
      </w:tr>
    </w:tbl>
    <w:p w14:paraId="35140D4B">
      <w:pPr>
        <w:pStyle w:val="173"/>
        <w:keepNext w:val="0"/>
        <w:keepLines w:val="0"/>
      </w:pPr>
    </w:p>
    <w:p w14:paraId="67DF9DA6">
      <w:pPr>
        <w:spacing w:before="0" w:after="20" w:line="60" w:lineRule="exact"/>
      </w:pPr>
    </w:p>
    <w:p w14:paraId="32BC35D7">
      <w:pPr>
        <w:keepLines/>
        <w:spacing w:line="360" w:lineRule="auto"/>
        <w:jc w:val="both"/>
        <w:rPr>
          <w:rFonts w:hint="default" w:ascii="Times New Roman" w:hAnsi="Times New Roman" w:cs="Times New Roman"/>
          <w:sz w:val="26"/>
          <w:szCs w:val="26"/>
          <w:lang w:val="vi-VN"/>
        </w:rPr>
      </w:pPr>
      <w:r>
        <w:t>Trong demo, CSS của bố cục được đặt trong layout sach.php.</w:t>
      </w:r>
      <w:r>
        <w:rPr>
          <w:rFonts w:hint="default"/>
          <w:lang w:val="vi-VN"/>
        </w:rPr>
        <w:t xml:space="preserve"> </w:t>
      </w:r>
      <w:r>
        <w:rPr>
          <w:rFonts w:hint="default" w:ascii="Times New Roman" w:hAnsi="Times New Roman" w:eastAsia="SimSun" w:cs="Times New Roman"/>
          <w:sz w:val="26"/>
          <w:szCs w:val="26"/>
        </w:rPr>
        <w:t>Layout chịu trách nhiệm cho phần giao diện dùng chung</w:t>
      </w:r>
      <w:r>
        <w:rPr>
          <w:rFonts w:hint="default" w:eastAsia="SimSun" w:cs="Times New Roman"/>
          <w:sz w:val="26"/>
          <w:szCs w:val="26"/>
          <w:lang w:val="vi-VN"/>
        </w:rPr>
        <w:t>.</w:t>
      </w:r>
    </w:p>
    <w:p w14:paraId="41D1ACB7">
      <w:pPr>
        <w:keepLines/>
        <w:jc w:val="both"/>
      </w:pPr>
      <w:r>
        <w:drawing>
          <wp:inline distT="0" distB="0" distL="114300" distR="114300">
            <wp:extent cx="6063615" cy="2869565"/>
            <wp:effectExtent l="0" t="0" r="1905" b="10795"/>
            <wp:docPr id="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4"/>
                    <pic:cNvPicPr>
                      <a:picLocks noChangeAspect="1"/>
                    </pic:cNvPicPr>
                  </pic:nvPicPr>
                  <pic:blipFill>
                    <a:blip r:embed="rId20"/>
                    <a:stretch>
                      <a:fillRect/>
                    </a:stretch>
                  </pic:blipFill>
                  <pic:spPr>
                    <a:xfrm>
                      <a:off x="0" y="0"/>
                      <a:ext cx="6063615" cy="2869565"/>
                    </a:xfrm>
                    <a:prstGeom prst="rect">
                      <a:avLst/>
                    </a:prstGeom>
                    <a:noFill/>
                    <a:ln>
                      <a:noFill/>
                    </a:ln>
                  </pic:spPr>
                </pic:pic>
              </a:graphicData>
            </a:graphic>
          </wp:inline>
        </w:drawing>
      </w:r>
    </w:p>
    <w:p w14:paraId="7451DC4B">
      <w:pPr>
        <w:pStyle w:val="19"/>
        <w:bidi w:val="0"/>
        <w:rPr>
          <w:i/>
          <w:iCs/>
          <w:sz w:val="24"/>
          <w:szCs w:val="21"/>
        </w:rPr>
      </w:pPr>
      <w:r>
        <w:rPr>
          <w:rFonts w:hint="default"/>
          <w:i/>
          <w:iCs/>
          <w:sz w:val="24"/>
          <w:szCs w:val="21"/>
          <w:lang w:val="vi-VN"/>
        </w:rPr>
        <w:tab/>
      </w:r>
      <w:bookmarkStart w:id="74" w:name="_Toc14242"/>
      <w:r>
        <w:rPr>
          <w:rFonts w:hint="default"/>
          <w:i/>
          <w:iCs/>
          <w:sz w:val="24"/>
          <w:szCs w:val="21"/>
          <w:lang w:val="vi-VN"/>
        </w:rPr>
        <w:t>Hình 7.</w:t>
      </w:r>
      <w:r>
        <w:rPr>
          <w:i/>
          <w:iCs/>
          <w:sz w:val="24"/>
          <w:szCs w:val="21"/>
        </w:rPr>
        <w:t xml:space="preserve"> </w:t>
      </w:r>
      <w:r>
        <w:rPr>
          <w:rFonts w:hint="default"/>
          <w:i/>
          <w:iCs/>
          <w:sz w:val="24"/>
          <w:szCs w:val="21"/>
          <w:lang w:val="vi-VN"/>
        </w:rPr>
        <w:t>G</w:t>
      </w:r>
      <w:r>
        <w:rPr>
          <w:i/>
          <w:iCs/>
          <w:sz w:val="24"/>
          <w:szCs w:val="21"/>
        </w:rPr>
        <w:t>iao diện tổng thể BookSpace sau khi đăng nhập admin.</w:t>
      </w:r>
      <w:bookmarkEnd w:id="74"/>
    </w:p>
    <w:p w14:paraId="32057314">
      <w:pPr>
        <w:pStyle w:val="4"/>
        <w:rPr>
          <w:i w:val="0"/>
          <w:iCs/>
        </w:rPr>
      </w:pPr>
      <w:bookmarkStart w:id="75" w:name="section_31"/>
      <w:bookmarkStart w:id="76" w:name="_Toc30420"/>
      <w:r>
        <w:rPr>
          <w:rFonts w:hint="default"/>
          <w:i w:val="0"/>
          <w:iCs/>
          <w:lang w:val="vi-VN"/>
        </w:rPr>
        <w:t xml:space="preserve">6.3.2 </w:t>
      </w:r>
      <w:r>
        <w:rPr>
          <w:i w:val="0"/>
          <w:iCs/>
        </w:rPr>
        <w:t>Danh sách tìm kiếm và phân trang</w:t>
      </w:r>
      <w:bookmarkEnd w:id="75"/>
      <w:bookmarkEnd w:id="76"/>
    </w:p>
    <w:p w14:paraId="6E421EAD">
      <w:pPr>
        <w:keepNext/>
        <w:keepLines/>
        <w:ind w:firstLine="0"/>
        <w:jc w:val="left"/>
        <w:rPr>
          <w:sz w:val="26"/>
          <w:szCs w:val="26"/>
        </w:rPr>
      </w:pPr>
      <w:r>
        <w:rPr>
          <w:sz w:val="26"/>
          <w:szCs w:val="26"/>
        </w:rPr>
        <w:t>Tập tin: templates/Sach/index.php</w:t>
      </w:r>
    </w:p>
    <w:p w14:paraId="5C132D22">
      <w:pPr>
        <w:keepLines/>
        <w:spacing w:line="360" w:lineRule="auto"/>
        <w:jc w:val="both"/>
      </w:pPr>
      <w:r>
        <w:t>Trang hiển thị các cột Mã, Tên sách, Tác giả, Giá bán, Số lượng và Thao tác. Biểu mẫu tìm kiếm dùng GET và tên trường; nút Xem tất cả. Dữ liệu văn bản được xuất bằng h() hoặc Helper có cơ chế escape; giá hiển thị theo định dạng tiền tệ.</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92"/>
      </w:tblGrid>
      <w:tr w14:paraId="48A44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92" w:type="dxa"/>
          </w:tcPr>
          <w:p w14:paraId="20F8A8F7">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&lt;?php foreach ($sachList as $sach): ?&gt;</w:t>
            </w:r>
          </w:p>
          <w:p w14:paraId="2075CC7A">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&lt;tr&gt;</w:t>
            </w:r>
          </w:p>
          <w:p w14:paraId="57BB64DE">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&lt;td&gt;#&lt;?= (int)$sach-&gt;id ?&gt;&lt;/td&gt;</w:t>
            </w:r>
          </w:p>
          <w:p w14:paraId="1AF34CF1">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&lt;td&gt;&lt;?= h($sach-&gt;ten_sach) ?&gt;&lt;/td&gt;</w:t>
            </w:r>
          </w:p>
          <w:p w14:paraId="2CE84252">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&lt;td&gt;&lt;?= h($sach-&gt;tac_gia) ?&gt;&lt;/td&gt;</w:t>
            </w:r>
          </w:p>
          <w:p w14:paraId="5B853216">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&lt;td&gt;&lt;?= number_format((float)$sach-&gt;gia, 2, ',', '.') ?&gt; đ&lt;/td&gt;</w:t>
            </w:r>
          </w:p>
          <w:p w14:paraId="274AD5CF">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&lt;td&gt;&lt;?= (int)$sach-&gt;so_luong ?&gt;&lt;/td&gt;</w:t>
            </w:r>
          </w:p>
          <w:p w14:paraId="36985E0C">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&lt;/tr&gt;</w:t>
            </w:r>
          </w:p>
          <w:p w14:paraId="28553478">
            <w:pPr>
              <w:pStyle w:val="173"/>
              <w:keepNext w:val="0"/>
              <w:keepLines w:val="0"/>
              <w:rPr>
                <w:vertAlign w:val="baseline"/>
              </w:rPr>
            </w:pPr>
            <w:r>
              <w:rPr>
                <w:rFonts w:hint="default" w:ascii="Times New Roman" w:hAnsi="Times New Roman" w:cs="Times New Roman"/>
                <w:sz w:val="26"/>
                <w:szCs w:val="26"/>
              </w:rPr>
              <w:t>&lt;?php endforeach; ?&gt;</w:t>
            </w:r>
          </w:p>
        </w:tc>
      </w:tr>
    </w:tbl>
    <w:p w14:paraId="1DCA0556">
      <w:pPr>
        <w:pStyle w:val="173"/>
        <w:keepNext w:val="0"/>
        <w:keepLines w:val="0"/>
      </w:pPr>
    </w:p>
    <w:p w14:paraId="526D1150">
      <w:pPr>
        <w:spacing w:before="0" w:after="20" w:line="60" w:lineRule="exact"/>
      </w:pPr>
    </w:p>
    <w:p w14:paraId="5BCB7388">
      <w:pPr>
        <w:keepNext/>
        <w:keepLines/>
        <w:jc w:val="both"/>
      </w:pPr>
      <w:r>
        <w:t>Thanh phân trang sử dụng Paginator Helper:</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92"/>
      </w:tblGrid>
      <w:tr w14:paraId="2883C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92" w:type="dxa"/>
          </w:tcPr>
          <w:p w14:paraId="69F7D68A">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&lt;?= $this-&gt;Paginator-&gt;counter(</w:t>
            </w:r>
          </w:p>
          <w:p w14:paraId="530BF6C8">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'Trang {{page}} / {{pages}} · {{count}} sách'</w:t>
            </w:r>
          </w:p>
          <w:p w14:paraId="4D6F07DF">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?&gt;</w:t>
            </w:r>
          </w:p>
          <w:p w14:paraId="24828BD2">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&lt;ul&gt;</w:t>
            </w:r>
          </w:p>
          <w:p w14:paraId="30139730">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&lt;?= $this-&gt;Paginator-&gt;prev('‹ Trước') ?&gt;</w:t>
            </w:r>
          </w:p>
          <w:p w14:paraId="7D7B0F13">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&lt;?= $this-&gt;Paginator-&gt;numbers() ?&gt;</w:t>
            </w:r>
          </w:p>
          <w:p w14:paraId="440C7E9C">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&lt;?= $this-&gt;Paginator-&gt;next('Sau ›') ?&gt;</w:t>
            </w:r>
          </w:p>
          <w:p w14:paraId="16EACF21">
            <w:pPr>
              <w:pStyle w:val="173"/>
              <w:keepNext w:val="0"/>
              <w:keepLines w:val="0"/>
              <w:rPr>
                <w:vertAlign w:val="baseline"/>
              </w:rPr>
            </w:pPr>
            <w:r>
              <w:rPr>
                <w:rFonts w:hint="default" w:ascii="Times New Roman" w:hAnsi="Times New Roman" w:cs="Times New Roman"/>
                <w:sz w:val="26"/>
                <w:szCs w:val="26"/>
              </w:rPr>
              <w:t>&lt;/ul&gt;</w:t>
            </w:r>
          </w:p>
        </w:tc>
      </w:tr>
    </w:tbl>
    <w:p w14:paraId="76B30FFE">
      <w:pPr>
        <w:pStyle w:val="173"/>
        <w:keepNext w:val="0"/>
        <w:keepLines w:val="0"/>
      </w:pPr>
    </w:p>
    <w:p w14:paraId="349F2C64">
      <w:pPr>
        <w:pStyle w:val="173"/>
        <w:keepNext w:val="0"/>
        <w:keepLines w:val="0"/>
      </w:pPr>
      <w:r>
        <w:drawing>
          <wp:inline distT="0" distB="0" distL="114300" distR="114300">
            <wp:extent cx="6066790" cy="1616075"/>
            <wp:effectExtent l="0" t="0" r="13970" b="14605"/>
            <wp:docPr id="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6"/>
                    <pic:cNvPicPr>
                      <a:picLocks noChangeAspect="1"/>
                    </pic:cNvPicPr>
                  </pic:nvPicPr>
                  <pic:blipFill>
                    <a:blip r:embed="rId21"/>
                    <a:stretch>
                      <a:fillRect/>
                    </a:stretch>
                  </pic:blipFill>
                  <pic:spPr>
                    <a:xfrm>
                      <a:off x="0" y="0"/>
                      <a:ext cx="6066790" cy="1616075"/>
                    </a:xfrm>
                    <a:prstGeom prst="rect">
                      <a:avLst/>
                    </a:prstGeom>
                    <a:noFill/>
                    <a:ln>
                      <a:noFill/>
                    </a:ln>
                  </pic:spPr>
                </pic:pic>
              </a:graphicData>
            </a:graphic>
          </wp:inline>
        </w:drawing>
      </w:r>
    </w:p>
    <w:p w14:paraId="77DEEF4A">
      <w:pPr>
        <w:pStyle w:val="19"/>
        <w:bidi w:val="0"/>
        <w:rPr>
          <w:rFonts w:hint="default"/>
          <w:i/>
          <w:iCs/>
          <w:sz w:val="24"/>
          <w:szCs w:val="21"/>
          <w:lang w:val="vi-VN"/>
        </w:rPr>
      </w:pPr>
      <w:r>
        <w:rPr>
          <w:rFonts w:hint="default"/>
          <w:i/>
          <w:iCs/>
          <w:sz w:val="24"/>
          <w:szCs w:val="21"/>
          <w:lang w:val="vi-VN"/>
        </w:rPr>
        <w:tab/>
      </w:r>
      <w:bookmarkStart w:id="77" w:name="_Toc23644"/>
      <w:r>
        <w:rPr>
          <w:rFonts w:hint="default"/>
          <w:i/>
          <w:iCs/>
          <w:sz w:val="24"/>
          <w:szCs w:val="21"/>
          <w:lang w:val="vi-VN"/>
        </w:rPr>
        <w:t>Hình 8. Tìm kiếm sách</w:t>
      </w:r>
      <w:bookmarkEnd w:id="77"/>
    </w:p>
    <w:p w14:paraId="62DA9AE5">
      <w:pPr>
        <w:pStyle w:val="173"/>
        <w:keepNext w:val="0"/>
        <w:keepLines w:val="0"/>
      </w:pPr>
    </w:p>
    <w:p w14:paraId="355730F7">
      <w:pPr>
        <w:pStyle w:val="173"/>
        <w:keepNext w:val="0"/>
        <w:keepLines w:val="0"/>
      </w:pPr>
      <w:r>
        <w:drawing>
          <wp:inline distT="0" distB="0" distL="114300" distR="114300">
            <wp:extent cx="6072505" cy="3815715"/>
            <wp:effectExtent l="0" t="0" r="8255" b="9525"/>
            <wp:docPr id="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7"/>
                    <pic:cNvPicPr>
                      <a:picLocks noChangeAspect="1"/>
                    </pic:cNvPicPr>
                  </pic:nvPicPr>
                  <pic:blipFill>
                    <a:blip r:embed="rId22"/>
                    <a:stretch>
                      <a:fillRect/>
                    </a:stretch>
                  </pic:blipFill>
                  <pic:spPr>
                    <a:xfrm>
                      <a:off x="0" y="0"/>
                      <a:ext cx="6072505" cy="3815715"/>
                    </a:xfrm>
                    <a:prstGeom prst="rect">
                      <a:avLst/>
                    </a:prstGeom>
                    <a:noFill/>
                    <a:ln>
                      <a:noFill/>
                    </a:ln>
                  </pic:spPr>
                </pic:pic>
              </a:graphicData>
            </a:graphic>
          </wp:inline>
        </w:drawing>
      </w:r>
    </w:p>
    <w:p w14:paraId="76FE3730">
      <w:pPr>
        <w:spacing w:before="0" w:after="20" w:line="60" w:lineRule="exact"/>
      </w:pPr>
    </w:p>
    <w:p w14:paraId="4067A7CD">
      <w:pPr>
        <w:pStyle w:val="19"/>
        <w:bidi w:val="0"/>
        <w:ind w:firstLine="3296" w:firstLineChars="0"/>
        <w:rPr>
          <w:i/>
          <w:iCs/>
          <w:sz w:val="24"/>
          <w:szCs w:val="21"/>
        </w:rPr>
      </w:pPr>
      <w:bookmarkStart w:id="78" w:name="_Toc22733"/>
      <w:r>
        <w:rPr>
          <w:rFonts w:hint="default"/>
          <w:i/>
          <w:iCs/>
          <w:sz w:val="24"/>
          <w:szCs w:val="21"/>
          <w:lang w:val="vi-VN"/>
        </w:rPr>
        <w:t>Hình 9. D</w:t>
      </w:r>
      <w:r>
        <w:rPr>
          <w:i/>
          <w:iCs/>
          <w:sz w:val="24"/>
          <w:szCs w:val="21"/>
        </w:rPr>
        <w:t>anh sách sách</w:t>
      </w:r>
      <w:bookmarkEnd w:id="78"/>
    </w:p>
    <w:p w14:paraId="3917E243">
      <w:pPr>
        <w:keepLines/>
        <w:jc w:val="both"/>
        <w:rPr>
          <w:i/>
          <w:sz w:val="22"/>
        </w:rPr>
      </w:pPr>
    </w:p>
    <w:p w14:paraId="70ADEFDE">
      <w:pPr>
        <w:pStyle w:val="4"/>
        <w:rPr>
          <w:i w:val="0"/>
          <w:iCs/>
        </w:rPr>
      </w:pPr>
      <w:bookmarkStart w:id="79" w:name="_Toc28376"/>
      <w:bookmarkStart w:id="80" w:name="section_32"/>
      <w:r>
        <w:rPr>
          <w:rFonts w:hint="default"/>
          <w:i w:val="0"/>
          <w:iCs/>
          <w:lang w:val="vi-VN"/>
        </w:rPr>
        <w:t xml:space="preserve">6.3.3 </w:t>
      </w:r>
      <w:r>
        <w:rPr>
          <w:i w:val="0"/>
          <w:iCs/>
        </w:rPr>
        <w:t>Biểu mẫu thêm và sửa</w:t>
      </w:r>
      <w:bookmarkEnd w:id="79"/>
      <w:bookmarkEnd w:id="80"/>
    </w:p>
    <w:p w14:paraId="1CEC1B98">
      <w:pPr>
        <w:keepNext/>
        <w:keepLines/>
        <w:ind w:firstLine="0"/>
        <w:jc w:val="left"/>
        <w:rPr>
          <w:sz w:val="28"/>
          <w:szCs w:val="24"/>
        </w:rPr>
      </w:pPr>
      <w:r>
        <w:rPr>
          <w:sz w:val="24"/>
          <w:szCs w:val="24"/>
        </w:rPr>
        <w:t>Tập tin: templates/element/sach_form.php</w:t>
      </w:r>
    </w:p>
    <w:p w14:paraId="10CE273C">
      <w:pPr>
        <w:keepLines/>
        <w:spacing w:line="360" w:lineRule="auto"/>
        <w:jc w:val="both"/>
      </w:pPr>
      <w:r>
        <w:t>Hai trang add.php và edit.php dùng chung Element sach_form để giữ thống nhất trường nhập và cách hiển thị lỗi. Biến nhãn nút dùng đúng tên buttonText trong demo.</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92"/>
      </w:tblGrid>
      <w:tr w14:paraId="42426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92" w:type="dxa"/>
          </w:tcPr>
          <w:p w14:paraId="3B1103CE">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&lt;?= $this-&gt;Form-&gt;create($sach) ?&gt;</w:t>
            </w:r>
          </w:p>
          <w:p w14:paraId="31F21AE0">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&lt;div class="form-grid"&gt;</w:t>
            </w:r>
          </w:p>
          <w:p w14:paraId="6DE80439">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&lt;?= $this-&gt;Form-&gt;control('ten_sach', ['label' =&gt; 'Tên sách', 'maxlength' =&gt; 200, 'required' =&gt; true]) ?&gt;</w:t>
            </w:r>
          </w:p>
          <w:p w14:paraId="678D4E83">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&lt;?= $this-&gt;Form-&gt;control('tac_gia', ['label' =&gt; 'Tác giả', 'maxlength' =&gt; 150, 'required' =&gt; true]) ?&gt;</w:t>
            </w:r>
          </w:p>
          <w:p w14:paraId="326588A0">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&lt;?= $this-&gt;Form-&gt;control('gia', ['label' =&gt; 'Giá bán (đồng)', 'type' =&gt; 'number', 'min' =&gt; 0, 'max' =&gt; 99999999.99, 'step' =&gt; '0.01', 'required' =&gt; true]) ?&gt;</w:t>
            </w:r>
          </w:p>
          <w:p w14:paraId="0A810DA8">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&lt;?= $this-&gt;Form-&gt;control('so_luong', ['label' =&gt; 'Số lượng', 'type' =&gt; 'number', 'min' =&gt; 0, 'max' =&gt; 2147483647, 'step' =&gt; 1, 'required' =&gt; true]) ?&gt;</w:t>
            </w:r>
          </w:p>
          <w:p w14:paraId="3FBA2E4E">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&lt;/div&gt;</w:t>
            </w:r>
          </w:p>
          <w:p w14:paraId="167287D7">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&lt;?= $this-&gt;Form-&gt;control('mo_ta', ['label' =&gt; 'Mô tả', 'type' =&gt; 'textarea', 'rows' =&gt; 5, 'maxlength' =&gt; 5000, 'required' =&gt; false]) ?&gt;</w:t>
            </w:r>
          </w:p>
          <w:p w14:paraId="5E04840F">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&lt;p class="muted small"&gt;Tên sách, tác giả, giá bán và số lượng là các thông tin bắt buộc.&lt;/p&gt;</w:t>
            </w:r>
          </w:p>
          <w:p w14:paraId="15A81F7B">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&lt;div class="form-actions"&gt;&lt;?= $this-&gt;Form-&gt;button($buttonText) ?&gt;</w:t>
            </w:r>
          </w:p>
          <w:p w14:paraId="4DA66AC7">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&lt;?= $this-&gt;Html-&gt;link('Hủy', ['action' =&gt; 'index'], ['class' =&gt; 'button secondary']) ?&gt;&lt;/div&gt;</w:t>
            </w:r>
          </w:p>
          <w:p w14:paraId="3F54BE39">
            <w:pPr>
              <w:pStyle w:val="173"/>
              <w:keepNext w:val="0"/>
              <w:keepLines w:val="0"/>
              <w:rPr>
                <w:vertAlign w:val="baseline"/>
              </w:rPr>
            </w:pPr>
            <w:r>
              <w:rPr>
                <w:rFonts w:hint="default" w:ascii="Times New Roman" w:hAnsi="Times New Roman" w:cs="Times New Roman"/>
                <w:sz w:val="26"/>
                <w:szCs w:val="26"/>
              </w:rPr>
              <w:t>&lt;?= $this-&gt;Form-&gt;end() ?&gt;</w:t>
            </w:r>
          </w:p>
        </w:tc>
      </w:tr>
    </w:tbl>
    <w:p w14:paraId="29B66C1E">
      <w:pPr>
        <w:pStyle w:val="173"/>
        <w:keepNext w:val="0"/>
        <w:keepLines w:val="0"/>
      </w:pPr>
    </w:p>
    <w:p w14:paraId="64BEDBA8">
      <w:pPr>
        <w:spacing w:before="0" w:after="20" w:line="60" w:lineRule="exact"/>
      </w:pPr>
    </w:p>
    <w:p w14:paraId="150AAFF1">
      <w:pPr>
        <w:keepNext/>
        <w:keepLines/>
        <w:jc w:val="both"/>
      </w:pPr>
      <w:r>
        <w:t>Trong trang thêm:</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92"/>
      </w:tblGrid>
      <w:tr w14:paraId="06593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92" w:type="dxa"/>
          </w:tcPr>
          <w:p w14:paraId="1D45719D">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&lt;?= $this-&gt;element('sach_form', [</w:t>
            </w:r>
          </w:p>
          <w:p w14:paraId="3B2F3B9C">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'sach' =&gt; $sach,</w:t>
            </w:r>
          </w:p>
          <w:p w14:paraId="35B72213">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'buttonText' =&gt; 'Lưu sách',</w:t>
            </w:r>
          </w:p>
          <w:p w14:paraId="2E2F6E9F">
            <w:pPr>
              <w:pStyle w:val="173"/>
              <w:keepNext w:val="0"/>
              <w:keepLines w:val="0"/>
              <w:rPr>
                <w:vertAlign w:val="baseline"/>
              </w:rPr>
            </w:pPr>
            <w:r>
              <w:rPr>
                <w:rFonts w:hint="default" w:ascii="Times New Roman" w:hAnsi="Times New Roman" w:cs="Times New Roman"/>
                <w:sz w:val="26"/>
                <w:szCs w:val="26"/>
              </w:rPr>
              <w:t>]) ?&gt;</w:t>
            </w:r>
          </w:p>
        </w:tc>
      </w:tr>
    </w:tbl>
    <w:p w14:paraId="2195C230">
      <w:pPr>
        <w:pStyle w:val="173"/>
        <w:keepNext w:val="0"/>
        <w:keepLines w:val="0"/>
      </w:pPr>
    </w:p>
    <w:p w14:paraId="123910FE">
      <w:pPr>
        <w:spacing w:before="0" w:after="20" w:line="60" w:lineRule="exact"/>
      </w:pPr>
    </w:p>
    <w:p w14:paraId="4D09E9BA">
      <w:pPr>
        <w:keepNext/>
        <w:keepLines/>
        <w:jc w:val="both"/>
      </w:pPr>
      <w:r>
        <w:t>Trong trang sửa:</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92"/>
      </w:tblGrid>
      <w:tr w14:paraId="67A57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92" w:type="dxa"/>
          </w:tcPr>
          <w:p w14:paraId="4002FEC0">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&lt;?= $this-&gt;element('sach_form', [</w:t>
            </w:r>
          </w:p>
          <w:p w14:paraId="629FC1EC">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'sach' =&gt; $sach,</w:t>
            </w:r>
          </w:p>
          <w:p w14:paraId="444B849C">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'buttonText' =&gt; 'Lưu thay đổi',</w:t>
            </w:r>
          </w:p>
          <w:p w14:paraId="1B092267">
            <w:pPr>
              <w:pStyle w:val="173"/>
              <w:keepNext w:val="0"/>
              <w:keepLines w:val="0"/>
              <w:rPr>
                <w:vertAlign w:val="baseline"/>
              </w:rPr>
            </w:pPr>
            <w:r>
              <w:rPr>
                <w:rFonts w:hint="default" w:ascii="Times New Roman" w:hAnsi="Times New Roman" w:cs="Times New Roman"/>
                <w:sz w:val="26"/>
                <w:szCs w:val="26"/>
              </w:rPr>
              <w:t>]) ?&gt;</w:t>
            </w:r>
          </w:p>
        </w:tc>
      </w:tr>
    </w:tbl>
    <w:p w14:paraId="3108279E">
      <w:pPr>
        <w:keepLines/>
        <w:ind w:left="0" w:leftChars="0" w:firstLine="0" w:firstLineChars="0"/>
        <w:jc w:val="both"/>
        <w:rPr>
          <w:i/>
          <w:sz w:val="22"/>
        </w:rPr>
      </w:pPr>
    </w:p>
    <w:p w14:paraId="76CE7E8A">
      <w:pPr>
        <w:keepLines/>
        <w:ind w:left="0" w:leftChars="0" w:firstLine="0" w:firstLineChars="0"/>
        <w:jc w:val="both"/>
      </w:pPr>
      <w:r>
        <w:drawing>
          <wp:inline distT="0" distB="0" distL="114300" distR="114300">
            <wp:extent cx="6080760" cy="3250565"/>
            <wp:effectExtent l="0" t="0" r="0" b="10795"/>
            <wp:docPr id="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8"/>
                    <pic:cNvPicPr>
                      <a:picLocks noChangeAspect="1"/>
                    </pic:cNvPicPr>
                  </pic:nvPicPr>
                  <pic:blipFill>
                    <a:blip r:embed="rId23"/>
                    <a:stretch>
                      <a:fillRect/>
                    </a:stretch>
                  </pic:blipFill>
                  <pic:spPr>
                    <a:xfrm>
                      <a:off x="0" y="0"/>
                      <a:ext cx="6080760" cy="3250565"/>
                    </a:xfrm>
                    <a:prstGeom prst="rect">
                      <a:avLst/>
                    </a:prstGeom>
                    <a:noFill/>
                    <a:ln>
                      <a:noFill/>
                    </a:ln>
                  </pic:spPr>
                </pic:pic>
              </a:graphicData>
            </a:graphic>
          </wp:inline>
        </w:drawing>
      </w:r>
    </w:p>
    <w:p w14:paraId="1D5669C5">
      <w:pPr>
        <w:pStyle w:val="19"/>
        <w:bidi w:val="0"/>
        <w:rPr>
          <w:i/>
          <w:iCs/>
          <w:sz w:val="24"/>
          <w:szCs w:val="21"/>
        </w:rPr>
      </w:pPr>
      <w:r>
        <w:rPr>
          <w:rFonts w:hint="default"/>
          <w:i/>
          <w:iCs/>
          <w:sz w:val="24"/>
          <w:szCs w:val="21"/>
          <w:lang w:val="vi-VN"/>
        </w:rPr>
        <w:tab/>
      </w:r>
      <w:bookmarkStart w:id="81" w:name="_Toc11088"/>
      <w:r>
        <w:rPr>
          <w:rFonts w:hint="default"/>
          <w:i/>
          <w:iCs/>
          <w:sz w:val="24"/>
          <w:szCs w:val="21"/>
          <w:lang w:val="vi-VN"/>
        </w:rPr>
        <w:t>Hình 10. B</w:t>
      </w:r>
      <w:r>
        <w:rPr>
          <w:i/>
          <w:iCs/>
          <w:sz w:val="24"/>
          <w:szCs w:val="21"/>
        </w:rPr>
        <w:t>iểu mẫu sửa</w:t>
      </w:r>
      <w:bookmarkEnd w:id="81"/>
      <w:r>
        <w:rPr>
          <w:i/>
          <w:iCs/>
          <w:sz w:val="24"/>
          <w:szCs w:val="21"/>
        </w:rPr>
        <w:t xml:space="preserve"> </w:t>
      </w:r>
    </w:p>
    <w:p w14:paraId="2AF895F5">
      <w:pPr>
        <w:keepLines/>
        <w:ind w:left="0" w:leftChars="0" w:firstLine="0" w:firstLineChars="0"/>
        <w:jc w:val="both"/>
      </w:pPr>
      <w:r>
        <w:drawing>
          <wp:inline distT="0" distB="0" distL="114300" distR="114300">
            <wp:extent cx="6068695" cy="2802255"/>
            <wp:effectExtent l="0" t="0" r="12065" b="1905"/>
            <wp:docPr id="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9"/>
                    <pic:cNvPicPr>
                      <a:picLocks noChangeAspect="1"/>
                    </pic:cNvPicPr>
                  </pic:nvPicPr>
                  <pic:blipFill>
                    <a:blip r:embed="rId24"/>
                    <a:stretch>
                      <a:fillRect/>
                    </a:stretch>
                  </pic:blipFill>
                  <pic:spPr>
                    <a:xfrm>
                      <a:off x="0" y="0"/>
                      <a:ext cx="6068695" cy="2802255"/>
                    </a:xfrm>
                    <a:prstGeom prst="rect">
                      <a:avLst/>
                    </a:prstGeom>
                    <a:noFill/>
                    <a:ln>
                      <a:noFill/>
                    </a:ln>
                  </pic:spPr>
                </pic:pic>
              </a:graphicData>
            </a:graphic>
          </wp:inline>
        </w:drawing>
      </w:r>
    </w:p>
    <w:p w14:paraId="7EC3780B">
      <w:pPr>
        <w:pStyle w:val="19"/>
        <w:bidi w:val="0"/>
        <w:rPr>
          <w:rFonts w:hint="default"/>
          <w:i/>
          <w:iCs/>
          <w:sz w:val="24"/>
          <w:szCs w:val="24"/>
          <w:lang w:val="vi-VN"/>
        </w:rPr>
      </w:pPr>
      <w:r>
        <w:rPr>
          <w:rFonts w:hint="default"/>
          <w:i/>
          <w:iCs/>
          <w:sz w:val="24"/>
          <w:szCs w:val="24"/>
          <w:lang w:val="vi-VN"/>
        </w:rPr>
        <w:tab/>
      </w:r>
      <w:bookmarkStart w:id="82" w:name="_Toc1333"/>
      <w:r>
        <w:rPr>
          <w:rFonts w:hint="default"/>
          <w:i/>
          <w:iCs/>
          <w:sz w:val="24"/>
          <w:szCs w:val="24"/>
          <w:lang w:val="vi-VN"/>
        </w:rPr>
        <w:t>Hình 11. B</w:t>
      </w:r>
      <w:r>
        <w:rPr>
          <w:i/>
          <w:iCs/>
          <w:sz w:val="24"/>
          <w:szCs w:val="24"/>
        </w:rPr>
        <w:t xml:space="preserve">iểu mẫu </w:t>
      </w:r>
      <w:r>
        <w:rPr>
          <w:rFonts w:hint="default"/>
          <w:i/>
          <w:iCs/>
          <w:sz w:val="24"/>
          <w:szCs w:val="24"/>
          <w:lang w:val="vi-VN"/>
        </w:rPr>
        <w:t>thêm</w:t>
      </w:r>
      <w:bookmarkEnd w:id="82"/>
    </w:p>
    <w:p w14:paraId="7B0F415D">
      <w:pPr>
        <w:pStyle w:val="4"/>
        <w:rPr>
          <w:i w:val="0"/>
          <w:iCs/>
        </w:rPr>
      </w:pPr>
      <w:bookmarkStart w:id="83" w:name="section_33"/>
      <w:bookmarkStart w:id="84" w:name="_Toc14948"/>
      <w:r>
        <w:rPr>
          <w:rFonts w:hint="default"/>
          <w:i w:val="0"/>
          <w:iCs/>
          <w:lang w:val="vi-VN"/>
        </w:rPr>
        <w:t xml:space="preserve">6.3.4 </w:t>
      </w:r>
      <w:r>
        <w:rPr>
          <w:i w:val="0"/>
          <w:iCs/>
        </w:rPr>
        <w:t>Chi tiết và xác nhận xóa</w:t>
      </w:r>
      <w:bookmarkEnd w:id="83"/>
      <w:bookmarkEnd w:id="84"/>
    </w:p>
    <w:p w14:paraId="1FA3807C">
      <w:pPr>
        <w:keepNext/>
        <w:keepLines/>
        <w:ind w:firstLine="0"/>
        <w:jc w:val="left"/>
        <w:rPr>
          <w:sz w:val="28"/>
          <w:szCs w:val="24"/>
        </w:rPr>
      </w:pPr>
      <w:r>
        <w:rPr>
          <w:sz w:val="24"/>
          <w:szCs w:val="24"/>
        </w:rPr>
        <w:t>Tập tin: templates/Sach/view.php và templates/Sach/index.php</w:t>
      </w:r>
    </w:p>
    <w:p w14:paraId="1AB4A727">
      <w:pPr>
        <w:keepLines/>
        <w:spacing w:line="360" w:lineRule="auto"/>
        <w:jc w:val="both"/>
      </w:pPr>
      <w:r>
        <w:t>Trang chi tiết hiển thị tên sách, tác giả, giá, số lượng, mô tả, ngày tạo và ngày cập nhật. Nội dung mô tả dùng nl2br(h(...)) để giữ xuống dòng sau khi escape. Trang có nút Về danh sách và nút Sửa thông tin chỉ dành cho admin.</w:t>
      </w:r>
    </w:p>
    <w:p w14:paraId="42BBB77B">
      <w:pPr>
        <w:keepNext/>
        <w:keepLines/>
        <w:jc w:val="both"/>
      </w:pPr>
      <w:r>
        <w:t>Nút Xóa trong danh sách dùng postLink() để gửi POST, có hộp xác nhận trước khi gửi:</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92"/>
      </w:tblGrid>
      <w:tr w14:paraId="1ABDF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92" w:type="dxa"/>
          </w:tcPr>
          <w:p w14:paraId="52A6E9B8">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&lt;?= $this-&gt;Form-&gt;postLink(</w:t>
            </w:r>
          </w:p>
          <w:p w14:paraId="61833909">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'Xóa',</w:t>
            </w:r>
          </w:p>
          <w:p w14:paraId="1A833825">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['action' =&gt; 'delete', $sach-&gt;id],</w:t>
            </w:r>
          </w:p>
          <w:p w14:paraId="0447483D">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46CB48B2">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'confirm' =&gt; 'Bạn có chắc muốn xóa sách này?',</w:t>
            </w:r>
          </w:p>
          <w:p w14:paraId="11714351">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'class' =&gt; 'danger',</w:t>
            </w:r>
          </w:p>
          <w:p w14:paraId="1697E983">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24D1E281">
            <w:pPr>
              <w:pStyle w:val="173"/>
              <w:keepNext w:val="0"/>
              <w:keepLines w:val="0"/>
              <w:rPr>
                <w:vertAlign w:val="baseline"/>
              </w:rPr>
            </w:pPr>
            <w:r>
              <w:rPr>
                <w:rFonts w:hint="default" w:ascii="Times New Roman" w:hAnsi="Times New Roman" w:cs="Times New Roman"/>
                <w:sz w:val="26"/>
                <w:szCs w:val="26"/>
              </w:rPr>
              <w:t>) ?&gt;</w:t>
            </w:r>
          </w:p>
        </w:tc>
      </w:tr>
      <w:tr w14:paraId="0D694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92" w:type="dxa"/>
          </w:tcPr>
          <w:p w14:paraId="75383716">
            <w:pPr>
              <w:pStyle w:val="173"/>
              <w:keepNext w:val="0"/>
              <w:keepLines w:val="0"/>
              <w:rPr>
                <w:rFonts w:hint="default" w:ascii="Times New Roman" w:hAnsi="Times New Roman" w:cs="Times New Roman"/>
                <w:sz w:val="26"/>
                <w:szCs w:val="26"/>
              </w:rPr>
            </w:pPr>
          </w:p>
        </w:tc>
      </w:tr>
    </w:tbl>
    <w:p w14:paraId="738586D8">
      <w:pPr>
        <w:pStyle w:val="173"/>
        <w:keepNext w:val="0"/>
        <w:keepLines w:val="0"/>
      </w:pPr>
      <w:r>
        <w:drawing>
          <wp:inline distT="0" distB="0" distL="114300" distR="114300">
            <wp:extent cx="6071235" cy="2359025"/>
            <wp:effectExtent l="0" t="0" r="9525" b="3175"/>
            <wp:docPr id="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0"/>
                    <pic:cNvPicPr>
                      <a:picLocks noChangeAspect="1"/>
                    </pic:cNvPicPr>
                  </pic:nvPicPr>
                  <pic:blipFill>
                    <a:blip r:embed="rId25"/>
                    <a:stretch>
                      <a:fillRect/>
                    </a:stretch>
                  </pic:blipFill>
                  <pic:spPr>
                    <a:xfrm>
                      <a:off x="0" y="0"/>
                      <a:ext cx="6071235" cy="2359025"/>
                    </a:xfrm>
                    <a:prstGeom prst="rect">
                      <a:avLst/>
                    </a:prstGeom>
                    <a:noFill/>
                    <a:ln>
                      <a:noFill/>
                    </a:ln>
                  </pic:spPr>
                </pic:pic>
              </a:graphicData>
            </a:graphic>
          </wp:inline>
        </w:drawing>
      </w:r>
    </w:p>
    <w:p w14:paraId="61B2418B">
      <w:pPr>
        <w:spacing w:before="0" w:after="20" w:line="60" w:lineRule="exact"/>
      </w:pPr>
    </w:p>
    <w:p w14:paraId="3ABA1104">
      <w:pPr>
        <w:pStyle w:val="19"/>
        <w:bidi w:val="0"/>
        <w:rPr>
          <w:i/>
          <w:iCs/>
          <w:sz w:val="24"/>
          <w:szCs w:val="21"/>
        </w:rPr>
      </w:pPr>
      <w:r>
        <w:rPr>
          <w:rFonts w:hint="default"/>
          <w:i/>
          <w:iCs/>
          <w:sz w:val="24"/>
          <w:szCs w:val="21"/>
          <w:lang w:val="vi-VN"/>
        </w:rPr>
        <w:tab/>
      </w:r>
      <w:bookmarkStart w:id="85" w:name="_Toc18536"/>
      <w:r>
        <w:rPr>
          <w:rFonts w:hint="default"/>
          <w:i/>
          <w:iCs/>
          <w:sz w:val="24"/>
          <w:szCs w:val="21"/>
          <w:lang w:val="vi-VN"/>
        </w:rPr>
        <w:t>Hình 13. H</w:t>
      </w:r>
      <w:r>
        <w:rPr>
          <w:i/>
          <w:iCs/>
          <w:sz w:val="24"/>
          <w:szCs w:val="21"/>
        </w:rPr>
        <w:t>ộp xác nhận xóa và thông báo sau thao tác.</w:t>
      </w:r>
      <w:bookmarkEnd w:id="85"/>
    </w:p>
    <w:p w14:paraId="3337BE39">
      <w:pPr>
        <w:pStyle w:val="3"/>
      </w:pPr>
      <w:bookmarkStart w:id="86" w:name="section_34"/>
      <w:bookmarkStart w:id="87" w:name="_Toc8102"/>
      <w:r>
        <w:t>6.4 Đăng nhập và đăng xuất</w:t>
      </w:r>
      <w:bookmarkEnd w:id="86"/>
      <w:bookmarkEnd w:id="87"/>
    </w:p>
    <w:p w14:paraId="3E12B6CD">
      <w:pPr>
        <w:keepLines/>
        <w:spacing w:line="360" w:lineRule="auto"/>
        <w:jc w:val="both"/>
      </w:pPr>
      <w:r>
        <w:t>Phần mở rộng sử dụng plugin Authentication để xác thực; quyền admin, staff được kiểm tra bằng mã ứng dụng trong AppController. Demo không có trang đăng ký công khai.</w:t>
      </w:r>
    </w:p>
    <w:p w14:paraId="7F2B63F1">
      <w:pPr>
        <w:pStyle w:val="4"/>
      </w:pPr>
      <w:bookmarkStart w:id="88" w:name="section_35"/>
      <w:bookmarkStart w:id="89" w:name="_Toc12321"/>
      <w:r>
        <w:rPr>
          <w:rFonts w:hint="default"/>
          <w:lang w:val="vi-VN"/>
        </w:rPr>
        <w:t xml:space="preserve">6.4.1 </w:t>
      </w:r>
      <w:r>
        <w:t>Cài plugin và tạo tài khoản</w:t>
      </w:r>
      <w:bookmarkEnd w:id="88"/>
      <w:bookmarkEnd w:id="89"/>
    </w:p>
    <w:p w14:paraId="69215442">
      <w:pPr>
        <w:keepNext/>
        <w:keepLines/>
        <w:jc w:val="both"/>
      </w:pPr>
      <w:r>
        <w:t>Trong XAMPP Shell, tại thư mục dự án, chạy:</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92"/>
      </w:tblGrid>
      <w:tr w14:paraId="2F340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92" w:type="dxa"/>
          </w:tcPr>
          <w:p w14:paraId="41DB8714">
            <w:pPr>
              <w:pStyle w:val="173"/>
              <w:keepNext w:val="0"/>
              <w:keepLines w:val="0"/>
              <w:rPr>
                <w:vertAlign w:val="baseline"/>
              </w:rPr>
            </w:pPr>
            <w:r>
              <w:rPr>
                <w:rFonts w:hint="default" w:ascii="Times New Roman" w:hAnsi="Times New Roman" w:cs="Times New Roman"/>
                <w:sz w:val="26"/>
                <w:szCs w:val="26"/>
              </w:rPr>
              <w:t>composer require "cakephp/authentication:^2.11.3"</w:t>
            </w:r>
          </w:p>
        </w:tc>
      </w:tr>
    </w:tbl>
    <w:p w14:paraId="7E72BC26">
      <w:pPr>
        <w:pStyle w:val="173"/>
        <w:keepNext w:val="0"/>
        <w:keepLines w:val="0"/>
      </w:pPr>
    </w:p>
    <w:p w14:paraId="037A707F">
      <w:pPr>
        <w:spacing w:before="0" w:after="20" w:line="60" w:lineRule="exact"/>
      </w:pPr>
    </w:p>
    <w:p w14:paraId="4307A2D0">
      <w:pPr>
        <w:keepNext/>
        <w:keepLines/>
        <w:jc w:val="both"/>
      </w:pPr>
      <w:r>
        <w:t>Sau khi có UsersTable, Entity User và CreateUserCommand, tạo hai tài khoản bằng lệnh:</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92"/>
      </w:tblGrid>
      <w:tr w14:paraId="20739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92" w:type="dxa"/>
          </w:tcPr>
          <w:p w14:paraId="01E238C3">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php bin\cake.php create_user admin admin "Quản trị viên"</w:t>
            </w:r>
          </w:p>
          <w:p w14:paraId="03881E8F">
            <w:pPr>
              <w:pStyle w:val="173"/>
              <w:keepNext w:val="0"/>
              <w:keepLines w:val="0"/>
              <w:rPr>
                <w:vertAlign w:val="baseline"/>
              </w:rPr>
            </w:pPr>
            <w:r>
              <w:rPr>
                <w:rFonts w:hint="default" w:ascii="Times New Roman" w:hAnsi="Times New Roman" w:cs="Times New Roman"/>
                <w:sz w:val="26"/>
                <w:szCs w:val="26"/>
              </w:rPr>
              <w:t>php bin\cake.php create_user nhanvien staff "Nhân viên"</w:t>
            </w:r>
          </w:p>
        </w:tc>
      </w:tr>
    </w:tbl>
    <w:p w14:paraId="0C0D4C60">
      <w:pPr>
        <w:pStyle w:val="173"/>
        <w:keepNext w:val="0"/>
        <w:keepLines w:val="0"/>
      </w:pPr>
    </w:p>
    <w:p w14:paraId="47DEC1C6">
      <w:pPr>
        <w:spacing w:before="0" w:after="20" w:line="60" w:lineRule="exact"/>
      </w:pPr>
    </w:p>
    <w:p w14:paraId="0660FBBA">
      <w:pPr>
        <w:keepLines/>
        <w:spacing w:line="360" w:lineRule="auto"/>
        <w:jc w:val="both"/>
      </w:pPr>
      <w:r>
        <w:t>CreateUserCommand nhận tên đăng nhập, vai trò và tên hiển thị. Lệnh sinh mật khẩu ngẫu nhiên bằng bin2hex(random_bytes(12)), lưu qua Entity User để băm rồi hiển thị mật khẩu trên Shell. Cần lưu riêng thông tin đăng nhập để demo; không có mật khẩu mặc định dùng chung và không chụp mật khẩu vào báo cáo.</w:t>
      </w:r>
    </w:p>
    <w:p w14:paraId="268DA5EA">
      <w:pPr>
        <w:pStyle w:val="4"/>
        <w:rPr>
          <w:i w:val="0"/>
          <w:iCs/>
        </w:rPr>
      </w:pPr>
      <w:bookmarkStart w:id="90" w:name="section_36"/>
      <w:bookmarkStart w:id="91" w:name="_Toc13854"/>
      <w:r>
        <w:rPr>
          <w:rFonts w:hint="default"/>
          <w:i w:val="0"/>
          <w:iCs/>
          <w:lang w:val="vi-VN"/>
        </w:rPr>
        <w:t xml:space="preserve">6.4.2 </w:t>
      </w:r>
      <w:r>
        <w:rPr>
          <w:i w:val="0"/>
          <w:iCs/>
        </w:rPr>
        <w:t>Cấu hình dịch vụ xác thực</w:t>
      </w:r>
      <w:bookmarkEnd w:id="90"/>
      <w:bookmarkEnd w:id="91"/>
    </w:p>
    <w:p w14:paraId="38C4FD64">
      <w:pPr>
        <w:keepNext/>
        <w:keepLines/>
        <w:ind w:firstLine="0"/>
        <w:jc w:val="left"/>
        <w:rPr>
          <w:sz w:val="28"/>
          <w:szCs w:val="24"/>
        </w:rPr>
      </w:pPr>
      <w:r>
        <w:rPr>
          <w:sz w:val="24"/>
          <w:szCs w:val="24"/>
        </w:rPr>
        <w:t>Tập tin: src/Application.php</w:t>
      </w:r>
    </w:p>
    <w:p w14:paraId="717B2795">
      <w:pPr>
        <w:keepLines/>
        <w:spacing w:line="360" w:lineRule="auto"/>
        <w:jc w:val="both"/>
      </w:pPr>
      <w:r>
        <w:t>Application triển khai AuthenticationServiceProviderInterface, nạp plugin trong bootstrap() và thêm AuthenticationMiddleware sau các middleware định tuyến, phân tích nội dung yêu cầu và CSRF đang có.</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92"/>
      </w:tblGrid>
      <w:tr w14:paraId="7F044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92" w:type="dxa"/>
          </w:tcPr>
          <w:p w14:paraId="6AE02CF8">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Trong bootstrap(), sau parent::bootstrap():</w:t>
            </w:r>
          </w:p>
          <w:p w14:paraId="5F772F61">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$this-&gt;addPlugin('Authentication');</w:t>
            </w:r>
          </w:p>
          <w:p w14:paraId="7CE4C0E4">
            <w:pPr>
              <w:pStyle w:val="173"/>
              <w:keepNext/>
              <w:keepLines w:val="0"/>
              <w:rPr>
                <w:rFonts w:hint="default" w:ascii="Times New Roman" w:hAnsi="Times New Roman" w:cs="Times New Roman"/>
                <w:sz w:val="26"/>
                <w:szCs w:val="26"/>
              </w:rPr>
            </w:pPr>
          </w:p>
          <w:p w14:paraId="5B3388F8">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Ở cuối chuỗi middleware hiện có:</w:t>
            </w:r>
          </w:p>
          <w:p w14:paraId="3DC11D48">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-&gt;add(new CsrfProtectionMiddleware(['httponly' =&gt; true]))</w:t>
            </w:r>
          </w:p>
          <w:p w14:paraId="7C58D685">
            <w:pPr>
              <w:pStyle w:val="173"/>
              <w:keepNext w:val="0"/>
              <w:keepLines w:val="0"/>
              <w:rPr>
                <w:vertAlign w:val="baseline"/>
              </w:rPr>
            </w:pPr>
            <w:r>
              <w:rPr>
                <w:rFonts w:hint="default" w:ascii="Times New Roman" w:hAnsi="Times New Roman" w:cs="Times New Roman"/>
                <w:sz w:val="26"/>
                <w:szCs w:val="26"/>
              </w:rPr>
              <w:t>-&gt;add(new AuthenticationMiddleware($this));</w:t>
            </w:r>
          </w:p>
        </w:tc>
      </w:tr>
    </w:tbl>
    <w:p w14:paraId="20BC30D1">
      <w:pPr>
        <w:spacing w:before="0" w:after="20" w:line="60" w:lineRule="exact"/>
        <w:ind w:left="0" w:leftChars="0" w:firstLine="0" w:firstLineChars="0"/>
      </w:pPr>
    </w:p>
    <w:p w14:paraId="24D91DDF">
      <w:pPr>
        <w:keepNext/>
        <w:keepLines/>
        <w:spacing w:line="360" w:lineRule="auto"/>
        <w:ind w:left="0" w:leftChars="0" w:firstLine="720" w:firstLineChars="0"/>
        <w:jc w:val="both"/>
      </w:pPr>
      <w:r>
        <w:t>Dịch vụ dùng Session để duy trì đăng nhập và Form để nhận username, password tại trang đăng nhập:</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92"/>
      </w:tblGrid>
      <w:tr w14:paraId="0479A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92" w:type="dxa"/>
          </w:tcPr>
          <w:p w14:paraId="2D950507">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public function getAuthenticationService(ServerRequestInterface $request): AuthenticationServiceInterface</w:t>
            </w:r>
          </w:p>
          <w:p w14:paraId="04E809B2">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w:t>
            </w:r>
          </w:p>
          <w:p w14:paraId="2098022B">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$service = new AuthenticationService([</w:t>
            </w:r>
          </w:p>
          <w:p w14:paraId="76867CC9">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'unauthenticatedRedirect' =&gt; Router::url(['controller' =&gt; 'Users', 'action' =&gt; 'login']),</w:t>
            </w:r>
          </w:p>
          <w:p w14:paraId="492C6AD8">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'queryParam' =&gt; 'redirect',</w:t>
            </w:r>
          </w:p>
          <w:p w14:paraId="52850661">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5A21920D">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$fields = ['username' =&gt; 'username', 'password' =&gt; 'password'];</w:t>
            </w:r>
          </w:p>
          <w:p w14:paraId="2042B637">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$service-&gt;loadIdentifier('Authentication.Password', [</w:t>
            </w:r>
          </w:p>
          <w:p w14:paraId="4ED9EA07">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'fields' =&gt; $fields,</w:t>
            </w:r>
          </w:p>
          <w:p w14:paraId="754740C5">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'resolver' =&gt; [</w:t>
            </w:r>
          </w:p>
          <w:p w14:paraId="5AB8B60D">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'className' =&gt; 'Authentication.Orm',</w:t>
            </w:r>
          </w:p>
          <w:p w14:paraId="0AE58C8E">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'userModel' =&gt; 'Users',</w:t>
            </w:r>
          </w:p>
          <w:p w14:paraId="063E777F">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'finder' =&gt; 'active',</w:t>
            </w:r>
          </w:p>
          <w:p w14:paraId="631E5FD8">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4EFA5457">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13DBBC50">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$service-&gt;loadAuthenticator('Authentication.Session');</w:t>
            </w:r>
          </w:p>
          <w:p w14:paraId="74217C92">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$service-&gt;loadAuthenticator('Authentication.Form', [</w:t>
            </w:r>
          </w:p>
          <w:p w14:paraId="0D97D96A">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'fields' =&gt; $fields,</w:t>
            </w:r>
          </w:p>
          <w:p w14:paraId="5C4E5F02">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'loginUrl' =&gt; Router::url(['controller' =&gt; 'Users', 'action' =&gt; 'login']),</w:t>
            </w:r>
          </w:p>
          <w:p w14:paraId="30770584">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52478F1E">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return $service;</w:t>
            </w:r>
          </w:p>
          <w:p w14:paraId="7F75F099">
            <w:pPr>
              <w:pStyle w:val="173"/>
              <w:keepNext w:val="0"/>
              <w:keepLines w:val="0"/>
              <w:rPr>
                <w:vertAlign w:val="baseline"/>
              </w:rPr>
            </w:pPr>
            <w:r>
              <w:rPr>
                <w:rFonts w:hint="default" w:ascii="Times New Roman" w:hAnsi="Times New Roman" w:cs="Times New Roman"/>
                <w:sz w:val="26"/>
                <w:szCs w:val="26"/>
              </w:rPr>
              <w:t>}</w:t>
            </w:r>
          </w:p>
        </w:tc>
      </w:tr>
    </w:tbl>
    <w:p w14:paraId="7768957A">
      <w:pPr>
        <w:keepLines/>
        <w:spacing w:line="360" w:lineRule="auto"/>
        <w:ind w:left="0" w:leftChars="0" w:firstLine="0" w:firstLineChars="0"/>
        <w:jc w:val="both"/>
        <w:rPr>
          <w:rFonts w:hint="default"/>
          <w:lang w:val="vi-VN"/>
        </w:rPr>
      </w:pPr>
      <w:r>
        <w:t>Các</w:t>
      </w:r>
      <w:r>
        <w:rPr>
          <w:rFonts w:hint="default"/>
          <w:lang w:val="vi-VN"/>
        </w:rPr>
        <w:t xml:space="preserve"> </w:t>
      </w:r>
      <w:r>
        <w:t>lớp</w:t>
      </w:r>
      <w:r>
        <w:rPr>
          <w:rFonts w:hint="default"/>
          <w:lang w:val="vi-VN"/>
        </w:rPr>
        <w:t>:</w:t>
      </w:r>
    </w:p>
    <w:p w14:paraId="5026BA19">
      <w:pPr>
        <w:keepLines/>
        <w:numPr>
          <w:ilvl w:val="0"/>
          <w:numId w:val="10"/>
        </w:numPr>
        <w:spacing w:line="360" w:lineRule="auto"/>
        <w:ind w:left="940" w:leftChars="0" w:hanging="420" w:firstLineChars="0"/>
        <w:jc w:val="both"/>
      </w:pPr>
      <w:r>
        <w:t>AuthenticationService,</w:t>
      </w:r>
    </w:p>
    <w:p w14:paraId="2531076C">
      <w:pPr>
        <w:keepLines/>
        <w:numPr>
          <w:ilvl w:val="0"/>
          <w:numId w:val="10"/>
        </w:numPr>
        <w:spacing w:line="360" w:lineRule="auto"/>
        <w:ind w:left="940" w:leftChars="0" w:hanging="420" w:firstLineChars="0"/>
        <w:jc w:val="both"/>
      </w:pPr>
      <w:r>
        <w:t>AuthenticationServiceInterface,</w:t>
      </w:r>
    </w:p>
    <w:p w14:paraId="6BC6EAB5">
      <w:pPr>
        <w:keepLines/>
        <w:numPr>
          <w:ilvl w:val="0"/>
          <w:numId w:val="10"/>
        </w:numPr>
        <w:spacing w:line="360" w:lineRule="auto"/>
        <w:ind w:left="940" w:leftChars="0" w:hanging="420" w:firstLineChars="0"/>
        <w:jc w:val="both"/>
      </w:pPr>
      <w:r>
        <w:t xml:space="preserve">AuthenticationServiceProviderInterface, </w:t>
      </w:r>
    </w:p>
    <w:p w14:paraId="48E1AA66">
      <w:pPr>
        <w:keepLines/>
        <w:numPr>
          <w:ilvl w:val="0"/>
          <w:numId w:val="10"/>
        </w:numPr>
        <w:spacing w:line="360" w:lineRule="auto"/>
        <w:ind w:left="940" w:leftChars="0" w:hanging="420" w:firstLineChars="0"/>
        <w:jc w:val="both"/>
      </w:pPr>
      <w:r>
        <w:t xml:space="preserve">AuthenticationMiddleware, </w:t>
      </w:r>
    </w:p>
    <w:p w14:paraId="73B0FF5A">
      <w:pPr>
        <w:keepLines/>
        <w:numPr>
          <w:ilvl w:val="0"/>
          <w:numId w:val="10"/>
        </w:numPr>
        <w:spacing w:line="360" w:lineRule="auto"/>
        <w:ind w:left="940" w:leftChars="0" w:hanging="420" w:firstLineChars="0"/>
        <w:jc w:val="both"/>
      </w:pPr>
      <w:r>
        <w:t>Router và ServerRequestInterface được import ở đầu Application.php. Finder active trong UsersTable loại tài khoản đã vô hiệu hóa khỏi bước xác thực mật khẩu.</w:t>
      </w:r>
    </w:p>
    <w:p w14:paraId="7B5ABA85">
      <w:pPr>
        <w:pStyle w:val="4"/>
      </w:pPr>
      <w:bookmarkStart w:id="92" w:name="section_37"/>
      <w:bookmarkStart w:id="93" w:name="_Toc21834"/>
      <w:r>
        <w:rPr>
          <w:rFonts w:hint="default"/>
          <w:lang w:val="vi-VN"/>
        </w:rPr>
        <w:t xml:space="preserve">6.4.3 </w:t>
      </w:r>
      <w:r>
        <w:t>Xử lý đăng nhập và đăng xuất</w:t>
      </w:r>
      <w:bookmarkEnd w:id="92"/>
      <w:bookmarkEnd w:id="93"/>
    </w:p>
    <w:p w14:paraId="15FD64FF">
      <w:pPr>
        <w:keepNext/>
        <w:keepLines/>
        <w:ind w:firstLine="0"/>
        <w:jc w:val="left"/>
        <w:rPr>
          <w:sz w:val="28"/>
          <w:szCs w:val="24"/>
        </w:rPr>
      </w:pPr>
      <w:r>
        <w:rPr>
          <w:sz w:val="24"/>
          <w:szCs w:val="24"/>
        </w:rPr>
        <w:t>Tập tin: src/Controller/UsersController.php</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92"/>
      </w:tblGrid>
      <w:tr w14:paraId="6B3A8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92" w:type="dxa"/>
          </w:tcPr>
          <w:p w14:paraId="48763EED">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public function login(): ?Response</w:t>
            </w:r>
          </w:p>
          <w:p w14:paraId="73D0FB0A">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w:t>
            </w:r>
          </w:p>
          <w:p w14:paraId="46ABF717">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$this-&gt;request-&gt;allowMethod(['get', 'post']);</w:t>
            </w:r>
          </w:p>
          <w:p w14:paraId="5E95175F">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$this-&gt;viewBuilder()-&gt;setLayout('login');</w:t>
            </w:r>
          </w:p>
          <w:p w14:paraId="42593B4C">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$result = $this-&gt;Authentication-&gt;getResult();</w:t>
            </w:r>
          </w:p>
          <w:p w14:paraId="5225B269">
            <w:pPr>
              <w:pStyle w:val="173"/>
              <w:keepNext/>
              <w:keepLines w:val="0"/>
              <w:rPr>
                <w:rFonts w:hint="default" w:ascii="Times New Roman" w:hAnsi="Times New Roman" w:cs="Times New Roman"/>
                <w:sz w:val="26"/>
                <w:szCs w:val="26"/>
              </w:rPr>
            </w:pPr>
          </w:p>
          <w:p w14:paraId="3A416FDE">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if ($result &amp;&amp; $result-&gt;isValid()) {</w:t>
            </w:r>
          </w:p>
          <w:p w14:paraId="740CF2EB">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if ($this-&gt;request-&gt;is('post')) {</w:t>
            </w:r>
          </w:p>
          <w:p w14:paraId="733D445B">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$this-&gt;request-&gt;getSession()-&gt;renew();</w:t>
            </w:r>
          </w:p>
          <w:p w14:paraId="66E5709F">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24DF453F">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return $this-&gt;redirect(['controller' =&gt; 'Sach', 'action' =&gt; 'index']);</w:t>
            </w:r>
          </w:p>
          <w:p w14:paraId="03AE133F">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29DB6E66">
            <w:pPr>
              <w:pStyle w:val="173"/>
              <w:keepNext/>
              <w:keepLines w:val="0"/>
              <w:rPr>
                <w:rFonts w:hint="default" w:ascii="Times New Roman" w:hAnsi="Times New Roman" w:cs="Times New Roman"/>
                <w:sz w:val="26"/>
                <w:szCs w:val="26"/>
              </w:rPr>
            </w:pPr>
          </w:p>
          <w:p w14:paraId="2D41A2CF">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if ($this-&gt;request-&gt;is('post')) {</w:t>
            </w:r>
          </w:p>
          <w:p w14:paraId="4955D820">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$this-&gt;Flash-&gt;error('Tên đăng nhập hoặc mật khẩu không đúng.');</w:t>
            </w:r>
          </w:p>
          <w:p w14:paraId="0238EE64">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1F62262B">
            <w:pPr>
              <w:pStyle w:val="173"/>
              <w:keepNext/>
              <w:keepLines w:val="0"/>
              <w:rPr>
                <w:rFonts w:hint="default" w:ascii="Times New Roman" w:hAnsi="Times New Roman" w:cs="Times New Roman"/>
                <w:sz w:val="26"/>
                <w:szCs w:val="26"/>
              </w:rPr>
            </w:pPr>
          </w:p>
          <w:p w14:paraId="5AEE4D3D">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$raw = $this-&gt;request-&gt;getData('username', '');</w:t>
            </w:r>
          </w:p>
          <w:p w14:paraId="79E6366A">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$this-&gt;set('username', is_string($raw) ? $raw : '');</w:t>
            </w:r>
          </w:p>
          <w:p w14:paraId="3DA05C9D">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return null;</w:t>
            </w:r>
          </w:p>
          <w:p w14:paraId="6745D193">
            <w:pPr>
              <w:pStyle w:val="173"/>
              <w:keepNext w:val="0"/>
              <w:keepLines w:val="0"/>
              <w:rPr>
                <w:rFonts w:hint="default" w:ascii="Times New Roman" w:hAnsi="Times New Roman" w:cs="Times New Roman"/>
                <w:sz w:val="26"/>
                <w:szCs w:val="26"/>
              </w:rPr>
            </w:pPr>
            <w:r>
              <w:rPr>
                <w:rFonts w:hint="default" w:ascii="Times New Roman" w:hAnsi="Times New Roman" w:cs="Times New Roman"/>
                <w:sz w:val="26"/>
                <w:szCs w:val="26"/>
              </w:rPr>
              <w:t>}</w:t>
            </w:r>
          </w:p>
          <w:p w14:paraId="19A3D355">
            <w:pPr>
              <w:spacing w:before="0" w:after="20" w:line="60" w:lineRule="exact"/>
              <w:rPr>
                <w:rFonts w:hint="default" w:ascii="Times New Roman" w:hAnsi="Times New Roman" w:cs="Times New Roman"/>
                <w:sz w:val="26"/>
                <w:szCs w:val="26"/>
              </w:rPr>
            </w:pPr>
          </w:p>
          <w:p w14:paraId="36587700">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public function logout(): Response</w:t>
            </w:r>
          </w:p>
          <w:p w14:paraId="2B1E5262">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w:t>
            </w:r>
          </w:p>
          <w:p w14:paraId="42D8DE2D">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$this-&gt;request-&gt;allowMethod(['post']);</w:t>
            </w:r>
          </w:p>
          <w:p w14:paraId="3A2B8F67">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$this-&gt;Authentication-&gt;logout();</w:t>
            </w:r>
          </w:p>
          <w:p w14:paraId="65294667">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$this-&gt;request-&gt;getSession()-&gt;destroy();</w:t>
            </w:r>
          </w:p>
          <w:p w14:paraId="174483CB">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return $this-&gt;redirect(['controller' =&gt; 'Users', 'action' =&gt; 'login']);</w:t>
            </w:r>
          </w:p>
          <w:p w14:paraId="4C2628F3">
            <w:pPr>
              <w:pStyle w:val="173"/>
              <w:keepNext w:val="0"/>
              <w:keepLines w:val="0"/>
              <w:rPr>
                <w:vertAlign w:val="baseline"/>
              </w:rPr>
            </w:pPr>
            <w:r>
              <w:rPr>
                <w:rFonts w:hint="default" w:ascii="Times New Roman" w:hAnsi="Times New Roman" w:cs="Times New Roman"/>
                <w:sz w:val="26"/>
                <w:szCs w:val="26"/>
              </w:rPr>
              <w:t>}</w:t>
            </w:r>
          </w:p>
        </w:tc>
      </w:tr>
    </w:tbl>
    <w:p w14:paraId="6BF91D26">
      <w:pPr>
        <w:pStyle w:val="173"/>
        <w:keepNext w:val="0"/>
        <w:keepLines w:val="0"/>
      </w:pPr>
    </w:p>
    <w:p w14:paraId="488C7CCE">
      <w:pPr>
        <w:spacing w:before="0" w:after="20" w:line="60" w:lineRule="exact"/>
      </w:pPr>
    </w:p>
    <w:p w14:paraId="7824BF5A">
      <w:pPr>
        <w:keepLines/>
        <w:spacing w:line="360" w:lineRule="auto"/>
        <w:jc w:val="both"/>
      </w:pPr>
      <w:r>
        <w:t>Đăng nhập hợp lệ chuyển cố định đến danh sách sách; sau POST thành công, mã phiên được đổi bằng renew(). Đăng nhập sai dùng thông báo chung. Đăng xuất chỉ nhận POST, xóa trạng thái xác thực và hủy phiên trước khi chuyển về trang đăng nhập.</w:t>
      </w:r>
    </w:p>
    <w:p w14:paraId="6CDF17E1">
      <w:pPr>
        <w:keepNext/>
        <w:keepLines/>
        <w:spacing w:line="360" w:lineRule="auto"/>
        <w:ind w:firstLine="0"/>
        <w:jc w:val="both"/>
        <w:rPr>
          <w:sz w:val="28"/>
          <w:szCs w:val="24"/>
        </w:rPr>
      </w:pPr>
      <w:r>
        <w:rPr>
          <w:sz w:val="24"/>
          <w:szCs w:val="24"/>
        </w:rPr>
        <w:t>Tập tin: templates/Users/login.php và templates/layout/login.php</w:t>
      </w:r>
    </w:p>
    <w:p w14:paraId="4BAD4281">
      <w:pPr>
        <w:keepLines/>
        <w:spacing w:line="360" w:lineRule="auto"/>
        <w:jc w:val="both"/>
      </w:pPr>
      <w:r>
        <w:t>Layout đăng nhập có nền chuyển sắc xanh và khung biểu mẫu BookSpace. Biểu mẫu gồm Tên đăng nhập, Mật khẩu và nút Đăng nhập. Form Helper tạo biểu mẫu theo cơ chế CSRF của ứng dụng; trường mật khẩu không được điền lại khi đăng nhập thất bại.</w:t>
      </w:r>
    </w:p>
    <w:p w14:paraId="4AD0F348">
      <w:pPr>
        <w:keepLines/>
        <w:jc w:val="both"/>
      </w:pPr>
      <w:r>
        <w:drawing>
          <wp:inline distT="0" distB="0" distL="114300" distR="114300">
            <wp:extent cx="6073775" cy="2945130"/>
            <wp:effectExtent l="0" t="0" r="6985" b="11430"/>
            <wp:docPr id="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5"/>
                    <pic:cNvPicPr>
                      <a:picLocks noChangeAspect="1"/>
                    </pic:cNvPicPr>
                  </pic:nvPicPr>
                  <pic:blipFill>
                    <a:blip r:embed="rId26"/>
                    <a:stretch>
                      <a:fillRect/>
                    </a:stretch>
                  </pic:blipFill>
                  <pic:spPr>
                    <a:xfrm>
                      <a:off x="0" y="0"/>
                      <a:ext cx="6073775" cy="2945130"/>
                    </a:xfrm>
                    <a:prstGeom prst="rect">
                      <a:avLst/>
                    </a:prstGeom>
                    <a:noFill/>
                    <a:ln>
                      <a:noFill/>
                    </a:ln>
                  </pic:spPr>
                </pic:pic>
              </a:graphicData>
            </a:graphic>
          </wp:inline>
        </w:drawing>
      </w:r>
    </w:p>
    <w:p w14:paraId="3CAB8AC7">
      <w:pPr>
        <w:pStyle w:val="19"/>
        <w:bidi w:val="0"/>
        <w:rPr>
          <w:i/>
          <w:iCs/>
          <w:sz w:val="24"/>
          <w:szCs w:val="24"/>
        </w:rPr>
      </w:pPr>
      <w:r>
        <w:rPr>
          <w:rFonts w:hint="default"/>
          <w:i/>
          <w:iCs/>
          <w:sz w:val="24"/>
          <w:szCs w:val="24"/>
          <w:lang w:val="vi-VN"/>
        </w:rPr>
        <w:tab/>
      </w:r>
      <w:bookmarkStart w:id="94" w:name="_Toc31898"/>
      <w:r>
        <w:rPr>
          <w:rFonts w:hint="default"/>
          <w:i/>
          <w:iCs/>
          <w:sz w:val="24"/>
          <w:szCs w:val="24"/>
          <w:lang w:val="vi-VN"/>
        </w:rPr>
        <w:t>Hình 14. T</w:t>
      </w:r>
      <w:r>
        <w:rPr>
          <w:i/>
          <w:iCs/>
          <w:sz w:val="24"/>
          <w:szCs w:val="24"/>
        </w:rPr>
        <w:t>rang đăng nhập</w:t>
      </w:r>
      <w:bookmarkEnd w:id="94"/>
      <w:r>
        <w:rPr>
          <w:i/>
          <w:iCs/>
          <w:sz w:val="24"/>
          <w:szCs w:val="24"/>
        </w:rPr>
        <w:t xml:space="preserve"> </w:t>
      </w:r>
    </w:p>
    <w:p w14:paraId="13552308">
      <w:pPr>
        <w:pStyle w:val="3"/>
      </w:pPr>
      <w:bookmarkStart w:id="95" w:name="_Toc7693"/>
      <w:bookmarkStart w:id="96" w:name="section_38"/>
      <w:r>
        <w:t>6.5</w:t>
      </w:r>
      <w:r>
        <w:rPr>
          <w:rFonts w:hint="default"/>
          <w:lang w:val="vi-VN"/>
        </w:rPr>
        <w:t>.</w:t>
      </w:r>
      <w:r>
        <w:t xml:space="preserve"> Phân quyền admin và staff</w:t>
      </w:r>
      <w:bookmarkEnd w:id="95"/>
      <w:bookmarkEnd w:id="96"/>
    </w:p>
    <w:p w14:paraId="5BAA7A10">
      <w:pPr>
        <w:pStyle w:val="16"/>
        <w:keepLines w:val="0"/>
        <w:ind w:left="2880" w:leftChars="0" w:firstLine="720" w:firstLineChars="0"/>
        <w:rPr>
          <w:color w:val="auto"/>
        </w:rPr>
      </w:pPr>
      <w:bookmarkStart w:id="97" w:name="_Toc28976"/>
      <w:r>
        <w:rPr>
          <w:color w:val="auto"/>
        </w:rPr>
        <w:t>Bảng 6. Quyền sử dụng các chức năng</w:t>
      </w:r>
      <w:bookmarkEnd w:id="97"/>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65" w:type="dxa"/>
          <w:left w:w="90" w:type="dxa"/>
          <w:bottom w:w="65" w:type="dxa"/>
          <w:right w:w="90" w:type="dxa"/>
        </w:tblCellMar>
      </w:tblPr>
      <w:tblGrid>
        <w:gridCol w:w="6408"/>
        <w:gridCol w:w="1584"/>
        <w:gridCol w:w="1584"/>
      </w:tblGrid>
      <w:tr w14:paraId="5FED96B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tblHeader/>
          <w:jc w:val="center"/>
        </w:trPr>
        <w:tc>
          <w:tcPr>
            <w:tcW w:w="6408" w:type="dxa"/>
            <w:shd w:val="clear" w:color="auto" w:fill="E8EDF3"/>
            <w:vAlign w:val="center"/>
          </w:tcPr>
          <w:p w14:paraId="6E043962">
            <w:pPr>
              <w:keepNext/>
              <w:spacing w:before="20" w:after="20" w:line="247" w:lineRule="auto"/>
              <w:ind w:left="0" w:right="0" w:firstLine="0"/>
              <w:jc w:val="left"/>
              <w:rPr>
                <w:sz w:val="26"/>
                <w:szCs w:val="26"/>
              </w:rPr>
            </w:pPr>
            <w:r>
              <w:rPr>
                <w:rFonts w:ascii="Times New Roman" w:hAnsi="Times New Roman"/>
                <w:b/>
                <w:color w:val="000000"/>
                <w:sz w:val="26"/>
                <w:szCs w:val="26"/>
              </w:rPr>
              <w:t>Chức năng</w:t>
            </w:r>
          </w:p>
        </w:tc>
        <w:tc>
          <w:tcPr>
            <w:tcW w:w="1584" w:type="dxa"/>
            <w:shd w:val="clear" w:color="auto" w:fill="E8EDF3"/>
            <w:vAlign w:val="center"/>
          </w:tcPr>
          <w:p w14:paraId="6336B4D7">
            <w:pPr>
              <w:keepNext/>
              <w:spacing w:before="20" w:after="20" w:line="247" w:lineRule="auto"/>
              <w:ind w:left="0" w:right="0" w:firstLine="0"/>
              <w:jc w:val="center"/>
              <w:rPr>
                <w:sz w:val="26"/>
                <w:szCs w:val="26"/>
              </w:rPr>
            </w:pPr>
            <w:r>
              <w:rPr>
                <w:rFonts w:ascii="Times New Roman" w:hAnsi="Times New Roman"/>
                <w:b/>
                <w:color w:val="000000"/>
                <w:sz w:val="26"/>
                <w:szCs w:val="26"/>
              </w:rPr>
              <w:t>admin</w:t>
            </w:r>
          </w:p>
        </w:tc>
        <w:tc>
          <w:tcPr>
            <w:tcW w:w="1584" w:type="dxa"/>
            <w:shd w:val="clear" w:color="auto" w:fill="E8EDF3"/>
            <w:vAlign w:val="center"/>
          </w:tcPr>
          <w:p w14:paraId="1F076C2A">
            <w:pPr>
              <w:keepNext/>
              <w:spacing w:before="20" w:after="20" w:line="247" w:lineRule="auto"/>
              <w:ind w:left="0" w:right="0" w:firstLine="0"/>
              <w:jc w:val="center"/>
              <w:rPr>
                <w:sz w:val="26"/>
                <w:szCs w:val="26"/>
              </w:rPr>
            </w:pPr>
            <w:r>
              <w:rPr>
                <w:rFonts w:ascii="Times New Roman" w:hAnsi="Times New Roman"/>
                <w:b/>
                <w:color w:val="000000"/>
                <w:sz w:val="26"/>
                <w:szCs w:val="26"/>
              </w:rPr>
              <w:t>staff</w:t>
            </w:r>
          </w:p>
        </w:tc>
      </w:tr>
      <w:tr w14:paraId="44B8491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jc w:val="center"/>
        </w:trPr>
        <w:tc>
          <w:tcPr>
            <w:tcW w:w="6408" w:type="dxa"/>
            <w:shd w:val="clear" w:color="auto" w:fill="FFFFFF"/>
            <w:vAlign w:val="center"/>
          </w:tcPr>
          <w:p w14:paraId="451D98E3">
            <w:pPr>
              <w:keepNext/>
              <w:spacing w:before="20" w:after="20" w:line="247" w:lineRule="auto"/>
              <w:ind w:left="0" w:right="0" w:firstLine="0"/>
              <w:jc w:val="left"/>
              <w:rPr>
                <w:sz w:val="26"/>
                <w:szCs w:val="26"/>
              </w:rPr>
            </w:pPr>
            <w:r>
              <w:rPr>
                <w:rFonts w:ascii="Times New Roman" w:hAnsi="Times New Roman"/>
                <w:b w:val="0"/>
                <w:color w:val="000000"/>
                <w:sz w:val="26"/>
                <w:szCs w:val="26"/>
              </w:rPr>
              <w:t>Đăng nhập, đăng xuất</w:t>
            </w:r>
          </w:p>
        </w:tc>
        <w:tc>
          <w:tcPr>
            <w:tcW w:w="1584" w:type="dxa"/>
            <w:shd w:val="clear" w:color="auto" w:fill="FFFFFF"/>
            <w:vAlign w:val="center"/>
          </w:tcPr>
          <w:p w14:paraId="196941A0">
            <w:pPr>
              <w:keepNext/>
              <w:spacing w:before="20" w:after="20" w:line="247" w:lineRule="auto"/>
              <w:ind w:left="0" w:right="0" w:firstLine="0"/>
              <w:jc w:val="center"/>
              <w:rPr>
                <w:sz w:val="26"/>
                <w:szCs w:val="26"/>
              </w:rPr>
            </w:pPr>
            <w:r>
              <w:rPr>
                <w:rFonts w:ascii="Times New Roman" w:hAnsi="Times New Roman"/>
                <w:b w:val="0"/>
                <w:color w:val="000000"/>
                <w:sz w:val="26"/>
                <w:szCs w:val="26"/>
              </w:rPr>
              <w:t>Có</w:t>
            </w:r>
          </w:p>
        </w:tc>
        <w:tc>
          <w:tcPr>
            <w:tcW w:w="1584" w:type="dxa"/>
            <w:shd w:val="clear" w:color="auto" w:fill="FFFFFF"/>
            <w:vAlign w:val="center"/>
          </w:tcPr>
          <w:p w14:paraId="0B6CF2E6">
            <w:pPr>
              <w:keepNext/>
              <w:spacing w:before="20" w:after="20" w:line="247" w:lineRule="auto"/>
              <w:ind w:left="0" w:right="0" w:firstLine="0"/>
              <w:jc w:val="center"/>
              <w:rPr>
                <w:sz w:val="26"/>
                <w:szCs w:val="26"/>
              </w:rPr>
            </w:pPr>
            <w:r>
              <w:rPr>
                <w:rFonts w:ascii="Times New Roman" w:hAnsi="Times New Roman"/>
                <w:b w:val="0"/>
                <w:color w:val="000000"/>
                <w:sz w:val="26"/>
                <w:szCs w:val="26"/>
              </w:rPr>
              <w:t>Có</w:t>
            </w:r>
          </w:p>
        </w:tc>
      </w:tr>
      <w:tr w14:paraId="5AC11B4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jc w:val="center"/>
        </w:trPr>
        <w:tc>
          <w:tcPr>
            <w:tcW w:w="6408" w:type="dxa"/>
            <w:shd w:val="clear" w:color="auto" w:fill="F7F8FA"/>
            <w:vAlign w:val="center"/>
          </w:tcPr>
          <w:p w14:paraId="39BB44C7">
            <w:pPr>
              <w:keepNext/>
              <w:spacing w:before="20" w:after="20" w:line="247" w:lineRule="auto"/>
              <w:ind w:left="0" w:right="0" w:firstLine="0"/>
              <w:jc w:val="left"/>
              <w:rPr>
                <w:sz w:val="26"/>
                <w:szCs w:val="26"/>
              </w:rPr>
            </w:pPr>
            <w:r>
              <w:rPr>
                <w:rFonts w:ascii="Times New Roman" w:hAnsi="Times New Roman"/>
                <w:b w:val="0"/>
                <w:color w:val="000000"/>
                <w:sz w:val="26"/>
                <w:szCs w:val="26"/>
              </w:rPr>
              <w:t>Danh sách, chi tiết, tìm kiếm, phân trang</w:t>
            </w:r>
          </w:p>
        </w:tc>
        <w:tc>
          <w:tcPr>
            <w:tcW w:w="1584" w:type="dxa"/>
            <w:shd w:val="clear" w:color="auto" w:fill="F7F8FA"/>
            <w:vAlign w:val="center"/>
          </w:tcPr>
          <w:p w14:paraId="3FBB16B7">
            <w:pPr>
              <w:keepNext/>
              <w:spacing w:before="20" w:after="20" w:line="247" w:lineRule="auto"/>
              <w:ind w:left="0" w:right="0" w:firstLine="0"/>
              <w:jc w:val="center"/>
              <w:rPr>
                <w:sz w:val="26"/>
                <w:szCs w:val="26"/>
              </w:rPr>
            </w:pPr>
            <w:r>
              <w:rPr>
                <w:rFonts w:ascii="Times New Roman" w:hAnsi="Times New Roman"/>
                <w:b w:val="0"/>
                <w:color w:val="000000"/>
                <w:sz w:val="26"/>
                <w:szCs w:val="26"/>
              </w:rPr>
              <w:t>Có</w:t>
            </w:r>
          </w:p>
        </w:tc>
        <w:tc>
          <w:tcPr>
            <w:tcW w:w="1584" w:type="dxa"/>
            <w:shd w:val="clear" w:color="auto" w:fill="F7F8FA"/>
            <w:vAlign w:val="center"/>
          </w:tcPr>
          <w:p w14:paraId="71E04BE9">
            <w:pPr>
              <w:keepNext/>
              <w:spacing w:before="20" w:after="20" w:line="247" w:lineRule="auto"/>
              <w:ind w:left="0" w:right="0" w:firstLine="0"/>
              <w:jc w:val="center"/>
              <w:rPr>
                <w:sz w:val="26"/>
                <w:szCs w:val="26"/>
              </w:rPr>
            </w:pPr>
            <w:r>
              <w:rPr>
                <w:rFonts w:ascii="Times New Roman" w:hAnsi="Times New Roman"/>
                <w:b w:val="0"/>
                <w:color w:val="000000"/>
                <w:sz w:val="26"/>
                <w:szCs w:val="26"/>
              </w:rPr>
              <w:t>Có</w:t>
            </w:r>
          </w:p>
        </w:tc>
      </w:tr>
      <w:tr w14:paraId="3D96D22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jc w:val="center"/>
        </w:trPr>
        <w:tc>
          <w:tcPr>
            <w:tcW w:w="6408" w:type="dxa"/>
            <w:shd w:val="clear" w:color="auto" w:fill="FFFFFF"/>
            <w:vAlign w:val="center"/>
          </w:tcPr>
          <w:p w14:paraId="2EC8CD13">
            <w:pPr>
              <w:keepNext/>
              <w:spacing w:before="20" w:after="20" w:line="247" w:lineRule="auto"/>
              <w:ind w:left="0" w:right="0" w:firstLine="0"/>
              <w:jc w:val="left"/>
              <w:rPr>
                <w:sz w:val="26"/>
                <w:szCs w:val="26"/>
              </w:rPr>
            </w:pPr>
            <w:r>
              <w:rPr>
                <w:rFonts w:ascii="Times New Roman" w:hAnsi="Times New Roman"/>
                <w:b w:val="0"/>
                <w:color w:val="000000"/>
                <w:sz w:val="26"/>
                <w:szCs w:val="26"/>
              </w:rPr>
              <w:t>Thêm sách</w:t>
            </w:r>
          </w:p>
        </w:tc>
        <w:tc>
          <w:tcPr>
            <w:tcW w:w="1584" w:type="dxa"/>
            <w:shd w:val="clear" w:color="auto" w:fill="FFFFFF"/>
            <w:vAlign w:val="center"/>
          </w:tcPr>
          <w:p w14:paraId="166C33D6">
            <w:pPr>
              <w:keepNext/>
              <w:spacing w:before="20" w:after="20" w:line="247" w:lineRule="auto"/>
              <w:ind w:left="0" w:right="0" w:firstLine="0"/>
              <w:jc w:val="center"/>
              <w:rPr>
                <w:sz w:val="26"/>
                <w:szCs w:val="26"/>
              </w:rPr>
            </w:pPr>
            <w:r>
              <w:rPr>
                <w:rFonts w:ascii="Times New Roman" w:hAnsi="Times New Roman"/>
                <w:b w:val="0"/>
                <w:color w:val="000000"/>
                <w:sz w:val="26"/>
                <w:szCs w:val="26"/>
              </w:rPr>
              <w:t>Có</w:t>
            </w:r>
          </w:p>
        </w:tc>
        <w:tc>
          <w:tcPr>
            <w:tcW w:w="1584" w:type="dxa"/>
            <w:shd w:val="clear" w:color="auto" w:fill="FFFFFF"/>
            <w:vAlign w:val="center"/>
          </w:tcPr>
          <w:p w14:paraId="403286B2">
            <w:pPr>
              <w:keepNext/>
              <w:spacing w:before="20" w:after="20" w:line="247" w:lineRule="auto"/>
              <w:ind w:left="0" w:right="0" w:firstLine="0"/>
              <w:jc w:val="center"/>
              <w:rPr>
                <w:sz w:val="26"/>
                <w:szCs w:val="26"/>
              </w:rPr>
            </w:pPr>
            <w:r>
              <w:rPr>
                <w:rFonts w:ascii="Times New Roman" w:hAnsi="Times New Roman"/>
                <w:b w:val="0"/>
                <w:color w:val="000000"/>
                <w:sz w:val="26"/>
                <w:szCs w:val="26"/>
              </w:rPr>
              <w:t>Không</w:t>
            </w:r>
          </w:p>
        </w:tc>
      </w:tr>
      <w:tr w14:paraId="59BBD5C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jc w:val="center"/>
        </w:trPr>
        <w:tc>
          <w:tcPr>
            <w:tcW w:w="6408" w:type="dxa"/>
            <w:shd w:val="clear" w:color="auto" w:fill="F7F8FA"/>
            <w:vAlign w:val="center"/>
          </w:tcPr>
          <w:p w14:paraId="0FDBE332">
            <w:pPr>
              <w:keepNext/>
              <w:spacing w:before="20" w:after="20" w:line="247" w:lineRule="auto"/>
              <w:ind w:left="0" w:right="0" w:firstLine="0"/>
              <w:jc w:val="left"/>
              <w:rPr>
                <w:sz w:val="26"/>
                <w:szCs w:val="26"/>
              </w:rPr>
            </w:pPr>
            <w:r>
              <w:rPr>
                <w:rFonts w:ascii="Times New Roman" w:hAnsi="Times New Roman"/>
                <w:b w:val="0"/>
                <w:color w:val="000000"/>
                <w:sz w:val="26"/>
                <w:szCs w:val="26"/>
              </w:rPr>
              <w:t>Sửa sách</w:t>
            </w:r>
          </w:p>
        </w:tc>
        <w:tc>
          <w:tcPr>
            <w:tcW w:w="1584" w:type="dxa"/>
            <w:shd w:val="clear" w:color="auto" w:fill="F7F8FA"/>
            <w:vAlign w:val="center"/>
          </w:tcPr>
          <w:p w14:paraId="4EF11F32">
            <w:pPr>
              <w:keepNext/>
              <w:spacing w:before="20" w:after="20" w:line="247" w:lineRule="auto"/>
              <w:ind w:left="0" w:right="0" w:firstLine="0"/>
              <w:jc w:val="center"/>
              <w:rPr>
                <w:sz w:val="26"/>
                <w:szCs w:val="26"/>
              </w:rPr>
            </w:pPr>
            <w:r>
              <w:rPr>
                <w:rFonts w:ascii="Times New Roman" w:hAnsi="Times New Roman"/>
                <w:b w:val="0"/>
                <w:color w:val="000000"/>
                <w:sz w:val="26"/>
                <w:szCs w:val="26"/>
              </w:rPr>
              <w:t>Có</w:t>
            </w:r>
          </w:p>
        </w:tc>
        <w:tc>
          <w:tcPr>
            <w:tcW w:w="1584" w:type="dxa"/>
            <w:shd w:val="clear" w:color="auto" w:fill="F7F8FA"/>
            <w:vAlign w:val="center"/>
          </w:tcPr>
          <w:p w14:paraId="2D2F8BFA">
            <w:pPr>
              <w:keepNext/>
              <w:spacing w:before="20" w:after="20" w:line="247" w:lineRule="auto"/>
              <w:ind w:left="0" w:right="0" w:firstLine="0"/>
              <w:jc w:val="center"/>
              <w:rPr>
                <w:sz w:val="26"/>
                <w:szCs w:val="26"/>
              </w:rPr>
            </w:pPr>
            <w:r>
              <w:rPr>
                <w:rFonts w:ascii="Times New Roman" w:hAnsi="Times New Roman"/>
                <w:b w:val="0"/>
                <w:color w:val="000000"/>
                <w:sz w:val="26"/>
                <w:szCs w:val="26"/>
              </w:rPr>
              <w:t>Không</w:t>
            </w:r>
          </w:p>
        </w:tc>
      </w:tr>
      <w:tr w14:paraId="0730086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jc w:val="center"/>
        </w:trPr>
        <w:tc>
          <w:tcPr>
            <w:tcW w:w="6408" w:type="dxa"/>
            <w:shd w:val="clear" w:color="auto" w:fill="FFFFFF"/>
            <w:vAlign w:val="center"/>
          </w:tcPr>
          <w:p w14:paraId="0C2E876E">
            <w:pPr>
              <w:keepNext w:val="0"/>
              <w:spacing w:before="20" w:after="20" w:line="247" w:lineRule="auto"/>
              <w:ind w:left="0" w:right="0" w:firstLine="0"/>
              <w:jc w:val="left"/>
              <w:rPr>
                <w:sz w:val="26"/>
                <w:szCs w:val="26"/>
              </w:rPr>
            </w:pPr>
            <w:r>
              <w:rPr>
                <w:rFonts w:ascii="Times New Roman" w:hAnsi="Times New Roman"/>
                <w:b w:val="0"/>
                <w:color w:val="000000"/>
                <w:sz w:val="26"/>
                <w:szCs w:val="26"/>
              </w:rPr>
              <w:t>Xóa sách</w:t>
            </w:r>
          </w:p>
        </w:tc>
        <w:tc>
          <w:tcPr>
            <w:tcW w:w="1584" w:type="dxa"/>
            <w:shd w:val="clear" w:color="auto" w:fill="FFFFFF"/>
            <w:vAlign w:val="center"/>
          </w:tcPr>
          <w:p w14:paraId="04C76A51">
            <w:pPr>
              <w:keepNext w:val="0"/>
              <w:spacing w:before="20" w:after="20" w:line="247" w:lineRule="auto"/>
              <w:ind w:left="0" w:right="0" w:firstLine="0"/>
              <w:jc w:val="center"/>
              <w:rPr>
                <w:sz w:val="26"/>
                <w:szCs w:val="26"/>
              </w:rPr>
            </w:pPr>
            <w:r>
              <w:rPr>
                <w:rFonts w:ascii="Times New Roman" w:hAnsi="Times New Roman"/>
                <w:b w:val="0"/>
                <w:color w:val="000000"/>
                <w:sz w:val="26"/>
                <w:szCs w:val="26"/>
              </w:rPr>
              <w:t>Có</w:t>
            </w:r>
          </w:p>
        </w:tc>
        <w:tc>
          <w:tcPr>
            <w:tcW w:w="1584" w:type="dxa"/>
            <w:shd w:val="clear" w:color="auto" w:fill="FFFFFF"/>
            <w:vAlign w:val="center"/>
          </w:tcPr>
          <w:p w14:paraId="5D601FA8">
            <w:pPr>
              <w:keepNext w:val="0"/>
              <w:spacing w:before="20" w:after="20" w:line="247" w:lineRule="auto"/>
              <w:ind w:left="0" w:right="0" w:firstLine="0"/>
              <w:jc w:val="center"/>
              <w:rPr>
                <w:sz w:val="26"/>
                <w:szCs w:val="26"/>
              </w:rPr>
            </w:pPr>
            <w:r>
              <w:rPr>
                <w:rFonts w:ascii="Times New Roman" w:hAnsi="Times New Roman"/>
                <w:b w:val="0"/>
                <w:color w:val="000000"/>
                <w:sz w:val="26"/>
                <w:szCs w:val="26"/>
              </w:rPr>
              <w:t>Không</w:t>
            </w:r>
          </w:p>
        </w:tc>
      </w:tr>
    </w:tbl>
    <w:p w14:paraId="578D1502">
      <w:pPr>
        <w:keepLines/>
        <w:spacing w:after="20"/>
        <w:jc w:val="both"/>
      </w:pPr>
    </w:p>
    <w:p w14:paraId="1D260902">
      <w:pPr>
        <w:keepNext/>
        <w:keepLines/>
        <w:ind w:firstLine="0"/>
        <w:jc w:val="left"/>
        <w:rPr>
          <w:sz w:val="28"/>
          <w:szCs w:val="24"/>
        </w:rPr>
      </w:pPr>
      <w:r>
        <w:rPr>
          <w:sz w:val="24"/>
          <w:szCs w:val="24"/>
        </w:rPr>
        <w:t>Tập tin: src/Controller/AppController.php</w:t>
      </w:r>
    </w:p>
    <w:p w14:paraId="02350537">
      <w:pPr>
        <w:keepLines/>
        <w:spacing w:line="360" w:lineRule="auto"/>
        <w:jc w:val="both"/>
      </w:pPr>
      <w:r>
        <w:t>initialize() nạp Flash và Authentication.Authentication. beforeFilter() cho phép truy cập trang login khi chưa đăng nhập, lấy danh tính từ request và truy vấn lại tài khoản đang hoạt động. Trước mỗi yêu cầu đến SachController, hệ thống đối chiếu action với danh sách được phép.</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92"/>
      </w:tblGrid>
      <w:tr w14:paraId="6CC15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92" w:type="dxa"/>
          </w:tcPr>
          <w:p w14:paraId="52EC5B87">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$isAdmin = $currentUser-&gt;role === 'admin';</w:t>
            </w:r>
          </w:p>
          <w:p w14:paraId="584111B4">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$this-&gt;set(compact('currentUser', 'isAdmin'));</w:t>
            </w:r>
          </w:p>
          <w:p w14:paraId="66B4032A">
            <w:pPr>
              <w:pStyle w:val="173"/>
              <w:keepNext/>
              <w:keepLines w:val="0"/>
              <w:rPr>
                <w:rFonts w:hint="default" w:ascii="Times New Roman" w:hAnsi="Times New Roman" w:cs="Times New Roman"/>
                <w:sz w:val="26"/>
                <w:szCs w:val="26"/>
              </w:rPr>
            </w:pPr>
          </w:p>
          <w:p w14:paraId="1F6559A4">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if ($controller === 'Sach') {</w:t>
            </w:r>
          </w:p>
          <w:p w14:paraId="5008F991">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$allowed = $isAdmin</w:t>
            </w:r>
          </w:p>
          <w:p w14:paraId="6F5A5AA8">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 ['index', 'view', 'add', 'edit', 'delete']</w:t>
            </w:r>
          </w:p>
          <w:p w14:paraId="7375E081">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 ['index', 'view'];</w:t>
            </w:r>
          </w:p>
          <w:p w14:paraId="23AA0C27">
            <w:pPr>
              <w:pStyle w:val="173"/>
              <w:keepNext/>
              <w:keepLines w:val="0"/>
              <w:rPr>
                <w:rFonts w:hint="default" w:ascii="Times New Roman" w:hAnsi="Times New Roman" w:cs="Times New Roman"/>
                <w:sz w:val="26"/>
                <w:szCs w:val="26"/>
              </w:rPr>
            </w:pPr>
          </w:p>
          <w:p w14:paraId="68BB34FA">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if (!in_array($action, $allowed, true)) {</w:t>
            </w:r>
          </w:p>
          <w:p w14:paraId="7B5DF837">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throw new ForbiddenException(</w:t>
            </w:r>
          </w:p>
          <w:p w14:paraId="1B95E9E0">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'Bạn không có quyền thực hiện thao tác này.'</w:t>
            </w:r>
          </w:p>
          <w:p w14:paraId="22C5CA79">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5D62E082">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3D5DE919">
            <w:pPr>
              <w:pStyle w:val="173"/>
              <w:keepNext w:val="0"/>
              <w:keepLines w:val="0"/>
              <w:rPr>
                <w:rFonts w:hint="default" w:ascii="Times New Roman" w:hAnsi="Times New Roman" w:cs="Times New Roman"/>
                <w:sz w:val="26"/>
                <w:szCs w:val="26"/>
                <w:vertAlign w:val="baseline"/>
              </w:rPr>
            </w:pPr>
            <w:r>
              <w:rPr>
                <w:rFonts w:hint="default" w:ascii="Times New Roman" w:hAnsi="Times New Roman" w:cs="Times New Roman"/>
                <w:sz w:val="26"/>
                <w:szCs w:val="26"/>
              </w:rPr>
              <w:t>}</w:t>
            </w:r>
          </w:p>
        </w:tc>
      </w:tr>
    </w:tbl>
    <w:p w14:paraId="0479B793">
      <w:pPr>
        <w:pStyle w:val="173"/>
        <w:keepNext w:val="0"/>
        <w:keepLines w:val="0"/>
        <w:rPr>
          <w:rFonts w:hint="default" w:ascii="Times New Roman" w:hAnsi="Times New Roman" w:cs="Times New Roman"/>
          <w:sz w:val="26"/>
          <w:szCs w:val="26"/>
        </w:rPr>
      </w:pPr>
    </w:p>
    <w:p w14:paraId="311D16CD">
      <w:pPr>
        <w:spacing w:before="0" w:after="20" w:line="60" w:lineRule="exact"/>
      </w:pPr>
    </w:p>
    <w:p w14:paraId="48A9B112">
      <w:pPr>
        <w:keepLines/>
        <w:spacing w:line="360" w:lineRule="auto"/>
        <w:jc w:val="both"/>
      </w:pPr>
      <w:r>
        <w:t>Tài khoản không còn tồn tại, không hoạt động hoặc có role ngoài hai giá trị được chấp nhận sẽ bị đăng xuất. Việc truy vấn lại tài khoản giúp thay đổi quyền trong cơ sở dữ liệu có hiệu lực ở yêu cầu tiếp theo.</w:t>
      </w:r>
    </w:p>
    <w:p w14:paraId="37576F20">
      <w:pPr>
        <w:keepNext/>
        <w:keepLines/>
        <w:spacing w:line="360" w:lineRule="auto"/>
        <w:jc w:val="both"/>
      </w:pPr>
      <w:r>
        <w:t>Trong giao diện, biến isAdmin bao quanh mục Thêm sách mới ở menu, nút thêm trong danh sách, các nút Sửa, Xóa và nút Sửa thông tin ở trang chi tiết. Ví dụ:</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92"/>
      </w:tblGrid>
      <w:tr w14:paraId="464B7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92" w:type="dxa"/>
          </w:tcPr>
          <w:p w14:paraId="52FB4AB4">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&lt;?php if ($isAdmin ?? false): ?&gt;</w:t>
            </w:r>
          </w:p>
          <w:p w14:paraId="0EEAEB82">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&lt;?= $this-&gt;Html-&gt;link(</w:t>
            </w:r>
          </w:p>
          <w:p w14:paraId="0BC7B684">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 Thêm sách',</w:t>
            </w:r>
          </w:p>
          <w:p w14:paraId="1577C3AF">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['controller' =&gt; 'Sach', 'action' =&gt; 'add'],</w:t>
            </w:r>
          </w:p>
          <w:p w14:paraId="2C617416">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['class' =&gt; 'button']</w:t>
            </w:r>
          </w:p>
          <w:p w14:paraId="7C14DAA8">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 ?&gt;</w:t>
            </w:r>
          </w:p>
          <w:p w14:paraId="25B77304">
            <w:pPr>
              <w:pStyle w:val="173"/>
              <w:keepNext w:val="0"/>
              <w:keepLines w:val="0"/>
              <w:rPr>
                <w:vertAlign w:val="baseline"/>
              </w:rPr>
            </w:pPr>
            <w:r>
              <w:rPr>
                <w:rFonts w:hint="default" w:ascii="Times New Roman" w:hAnsi="Times New Roman" w:cs="Times New Roman"/>
                <w:sz w:val="26"/>
                <w:szCs w:val="26"/>
              </w:rPr>
              <w:t>&lt;?php endif; ?&gt;</w:t>
            </w:r>
          </w:p>
        </w:tc>
      </w:tr>
    </w:tbl>
    <w:p w14:paraId="35A3AD3F">
      <w:pPr>
        <w:pStyle w:val="173"/>
        <w:keepNext w:val="0"/>
        <w:keepLines w:val="0"/>
      </w:pPr>
    </w:p>
    <w:p w14:paraId="461CC0E0">
      <w:pPr>
        <w:spacing w:before="0" w:after="20" w:line="60" w:lineRule="exact"/>
      </w:pPr>
    </w:p>
    <w:p w14:paraId="43219648">
      <w:pPr>
        <w:keepLines/>
        <w:spacing w:line="360" w:lineRule="auto"/>
        <w:jc w:val="both"/>
      </w:pPr>
      <w:r>
        <w:t>Ẩn nút giúp giao diện phù hợp với vai trò. Kiểm tra tại AppController mới quyết định có cho phép thao tác hay không khi người dùng nhập trực tiếp URL hoặc tự gửi yêu cầu.</w:t>
      </w:r>
    </w:p>
    <w:p w14:paraId="2E73E161">
      <w:pPr>
        <w:pStyle w:val="3"/>
        <w:pageBreakBefore/>
      </w:pPr>
      <w:bookmarkStart w:id="98" w:name="section_39"/>
      <w:bookmarkStart w:id="99" w:name="_Toc25566"/>
      <w:r>
        <w:t>6.6</w:t>
      </w:r>
      <w:r>
        <w:rPr>
          <w:rFonts w:hint="default"/>
          <w:lang w:val="vi-VN"/>
        </w:rPr>
        <w:t>.</w:t>
      </w:r>
      <w:r>
        <w:t xml:space="preserve"> Chạy demo và đối chiếu kết quả</w:t>
      </w:r>
      <w:bookmarkEnd w:id="98"/>
      <w:bookmarkEnd w:id="99"/>
    </w:p>
    <w:p w14:paraId="2478517A">
      <w:pPr>
        <w:keepLines/>
        <w:spacing w:line="360" w:lineRule="auto"/>
        <w:jc w:val="both"/>
      </w:pPr>
      <w:r>
        <w:t>Bật dịch vụ MySQL, khởi động máy chủ CakePHP rồi mở http://localhost:8765/dang-nhap. Dùng admin để trình bày CRUD, sau đó đăng xuất và dùng nhanvien để kiểm tra giới hạn quyền. Chuẩn bị trên 10 sách để thấy rõ phân trang.</w:t>
      </w:r>
    </w:p>
    <w:p w14:paraId="0BBC0F63">
      <w:pPr>
        <w:keepLines/>
        <w:jc w:val="both"/>
      </w:pPr>
      <w:r>
        <w:t>Trình tự demo: đăng nhập admin → xem danh sách và tìm kiếm → thêm sách hợp lệ → thử dữ liệu sai → sửa sách vừa thêm → xem chi tiết → hủy rồi xác nhận xóa → đăng xuất → đăng nhập nhân viên → kiểm tra giao diện và truy cập trực tiếp trang thêm.</w:t>
      </w:r>
    </w:p>
    <w:p w14:paraId="5337D104">
      <w:pPr>
        <w:keepLines/>
        <w:spacing w:line="360" w:lineRule="auto"/>
        <w:jc w:val="both"/>
      </w:pPr>
      <w:r>
        <w:t>Phiếu dưới đây ghi kết quả mong đợi; nhóm cập nhật cột Kết quả thực tế sau khi chạy từng trường hợp trên máy demo.</w:t>
      </w:r>
    </w:p>
    <w:p w14:paraId="0505E34C">
      <w:pPr>
        <w:pStyle w:val="16"/>
        <w:keepLines w:val="0"/>
        <w:ind w:left="2160" w:leftChars="0" w:firstLine="720" w:firstLineChars="0"/>
        <w:rPr>
          <w:color w:val="auto"/>
          <w:sz w:val="24"/>
          <w:szCs w:val="20"/>
        </w:rPr>
      </w:pPr>
      <w:bookmarkStart w:id="100" w:name="_Toc18977"/>
      <w:r>
        <w:rPr>
          <w:color w:val="auto"/>
          <w:sz w:val="24"/>
          <w:szCs w:val="20"/>
        </w:rPr>
        <w:t>Bảng 7. Phiếu kiểm thử CRUD và tra cứu</w:t>
      </w:r>
      <w:bookmarkEnd w:id="100"/>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65" w:type="dxa"/>
          <w:left w:w="90" w:type="dxa"/>
          <w:bottom w:w="65" w:type="dxa"/>
          <w:right w:w="90" w:type="dxa"/>
        </w:tblCellMar>
      </w:tblPr>
      <w:tblGrid>
        <w:gridCol w:w="648"/>
        <w:gridCol w:w="2952"/>
        <w:gridCol w:w="4176"/>
        <w:gridCol w:w="1800"/>
      </w:tblGrid>
      <w:tr w14:paraId="0A311893">
        <w:tblPrEx>
          <w:tblCellMar>
            <w:top w:w="65" w:type="dxa"/>
            <w:left w:w="90" w:type="dxa"/>
            <w:bottom w:w="65" w:type="dxa"/>
            <w:right w:w="90" w:type="dxa"/>
          </w:tblCellMar>
        </w:tblPrEx>
        <w:trPr>
          <w:cantSplit/>
          <w:tblHeader/>
          <w:jc w:val="center"/>
        </w:trPr>
        <w:tc>
          <w:tcPr>
            <w:tcW w:w="648" w:type="dxa"/>
            <w:shd w:val="clear" w:color="auto" w:fill="E8EDF3"/>
            <w:vAlign w:val="center"/>
          </w:tcPr>
          <w:p w14:paraId="16C58B38">
            <w:pPr>
              <w:keepNext w:val="0"/>
              <w:spacing w:before="20" w:after="20" w:line="247" w:lineRule="auto"/>
              <w:ind w:left="0" w:right="0" w:firstLine="0"/>
              <w:jc w:val="left"/>
              <w:rPr>
                <w:sz w:val="26"/>
                <w:szCs w:val="26"/>
              </w:rPr>
            </w:pPr>
            <w:r>
              <w:rPr>
                <w:rFonts w:ascii="Times New Roman" w:hAnsi="Times New Roman"/>
                <w:b/>
                <w:color w:val="000000"/>
                <w:sz w:val="26"/>
                <w:szCs w:val="26"/>
              </w:rPr>
              <w:t>Mã</w:t>
            </w:r>
          </w:p>
        </w:tc>
        <w:tc>
          <w:tcPr>
            <w:tcW w:w="2952" w:type="dxa"/>
            <w:shd w:val="clear" w:color="auto" w:fill="E8EDF3"/>
            <w:vAlign w:val="center"/>
          </w:tcPr>
          <w:p w14:paraId="3DE91721">
            <w:pPr>
              <w:keepNext w:val="0"/>
              <w:spacing w:before="20" w:after="20" w:line="247" w:lineRule="auto"/>
              <w:ind w:left="0" w:right="0" w:firstLine="0"/>
              <w:jc w:val="left"/>
              <w:rPr>
                <w:sz w:val="26"/>
                <w:szCs w:val="26"/>
              </w:rPr>
            </w:pPr>
            <w:r>
              <w:rPr>
                <w:rFonts w:ascii="Times New Roman" w:hAnsi="Times New Roman"/>
                <w:b/>
                <w:color w:val="000000"/>
                <w:sz w:val="26"/>
                <w:szCs w:val="26"/>
              </w:rPr>
              <w:t>Thao tác</w:t>
            </w:r>
          </w:p>
        </w:tc>
        <w:tc>
          <w:tcPr>
            <w:tcW w:w="4176" w:type="dxa"/>
            <w:shd w:val="clear" w:color="auto" w:fill="E8EDF3"/>
            <w:vAlign w:val="center"/>
          </w:tcPr>
          <w:p w14:paraId="569A316C">
            <w:pPr>
              <w:keepNext w:val="0"/>
              <w:spacing w:before="20" w:after="20" w:line="247" w:lineRule="auto"/>
              <w:ind w:left="0" w:right="0" w:firstLine="0"/>
              <w:jc w:val="left"/>
              <w:rPr>
                <w:sz w:val="26"/>
                <w:szCs w:val="26"/>
              </w:rPr>
            </w:pPr>
            <w:r>
              <w:rPr>
                <w:rFonts w:ascii="Times New Roman" w:hAnsi="Times New Roman"/>
                <w:b/>
                <w:color w:val="000000"/>
                <w:sz w:val="26"/>
                <w:szCs w:val="26"/>
              </w:rPr>
              <w:t>Kết quả mong đợi</w:t>
            </w:r>
          </w:p>
        </w:tc>
        <w:tc>
          <w:tcPr>
            <w:tcW w:w="1800" w:type="dxa"/>
            <w:shd w:val="clear" w:color="auto" w:fill="E8EDF3"/>
            <w:vAlign w:val="center"/>
          </w:tcPr>
          <w:p w14:paraId="6F94C2AB">
            <w:pPr>
              <w:keepNext w:val="0"/>
              <w:spacing w:before="20" w:after="20" w:line="247" w:lineRule="auto"/>
              <w:ind w:left="0" w:right="0" w:firstLine="0"/>
              <w:jc w:val="left"/>
              <w:rPr>
                <w:sz w:val="26"/>
                <w:szCs w:val="26"/>
              </w:rPr>
            </w:pPr>
            <w:r>
              <w:rPr>
                <w:rFonts w:ascii="Times New Roman" w:hAnsi="Times New Roman"/>
                <w:b/>
                <w:color w:val="000000"/>
                <w:sz w:val="26"/>
                <w:szCs w:val="26"/>
              </w:rPr>
              <w:t>Kết quả thực tế</w:t>
            </w:r>
          </w:p>
        </w:tc>
      </w:tr>
      <w:tr w14:paraId="6A8588B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jc w:val="center"/>
        </w:trPr>
        <w:tc>
          <w:tcPr>
            <w:tcW w:w="648" w:type="dxa"/>
            <w:shd w:val="clear" w:color="auto" w:fill="FFFFFF"/>
            <w:vAlign w:val="center"/>
          </w:tcPr>
          <w:p w14:paraId="02F11A51">
            <w:pPr>
              <w:keepNext w:val="0"/>
              <w:spacing w:before="20" w:after="20" w:line="247" w:lineRule="auto"/>
              <w:ind w:left="0" w:right="0" w:firstLine="0"/>
              <w:jc w:val="left"/>
              <w:rPr>
                <w:sz w:val="26"/>
                <w:szCs w:val="26"/>
              </w:rPr>
            </w:pPr>
            <w:r>
              <w:rPr>
                <w:rFonts w:ascii="Times New Roman" w:hAnsi="Times New Roman"/>
                <w:b w:val="0"/>
                <w:color w:val="000000"/>
                <w:sz w:val="26"/>
                <w:szCs w:val="26"/>
              </w:rPr>
              <w:t>C01</w:t>
            </w:r>
          </w:p>
        </w:tc>
        <w:tc>
          <w:tcPr>
            <w:tcW w:w="2952" w:type="dxa"/>
            <w:shd w:val="clear" w:color="auto" w:fill="FFFFFF"/>
            <w:vAlign w:val="center"/>
          </w:tcPr>
          <w:p w14:paraId="10D38530">
            <w:pPr>
              <w:keepNext w:val="0"/>
              <w:spacing w:before="20" w:after="20" w:line="247" w:lineRule="auto"/>
              <w:ind w:left="0" w:right="0" w:firstLine="0"/>
              <w:jc w:val="left"/>
              <w:rPr>
                <w:sz w:val="26"/>
                <w:szCs w:val="26"/>
              </w:rPr>
            </w:pPr>
            <w:r>
              <w:rPr>
                <w:rFonts w:ascii="Times New Roman" w:hAnsi="Times New Roman"/>
                <w:b w:val="0"/>
                <w:color w:val="000000"/>
                <w:sz w:val="26"/>
                <w:szCs w:val="26"/>
              </w:rPr>
              <w:t>Mở danh sách</w:t>
            </w:r>
          </w:p>
        </w:tc>
        <w:tc>
          <w:tcPr>
            <w:tcW w:w="4176" w:type="dxa"/>
            <w:shd w:val="clear" w:color="auto" w:fill="FFFFFF"/>
            <w:vAlign w:val="center"/>
          </w:tcPr>
          <w:p w14:paraId="087A6661">
            <w:pPr>
              <w:keepNext w:val="0"/>
              <w:spacing w:before="20" w:after="20" w:line="247" w:lineRule="auto"/>
              <w:ind w:left="0" w:right="0" w:firstLine="0"/>
              <w:jc w:val="left"/>
              <w:rPr>
                <w:sz w:val="26"/>
                <w:szCs w:val="26"/>
              </w:rPr>
            </w:pPr>
            <w:r>
              <w:rPr>
                <w:rFonts w:ascii="Times New Roman" w:hAnsi="Times New Roman"/>
                <w:b w:val="0"/>
                <w:color w:val="000000"/>
                <w:sz w:val="26"/>
                <w:szCs w:val="26"/>
              </w:rPr>
              <w:t>Hiển thị sách từ cơ sở dữ liệu</w:t>
            </w:r>
          </w:p>
        </w:tc>
        <w:tc>
          <w:tcPr>
            <w:tcW w:w="1800" w:type="dxa"/>
            <w:shd w:val="clear" w:color="auto" w:fill="FFFFFF"/>
            <w:vAlign w:val="center"/>
          </w:tcPr>
          <w:p w14:paraId="5539D877">
            <w:pPr>
              <w:keepNext w:val="0"/>
              <w:spacing w:before="20" w:after="20" w:line="247" w:lineRule="auto"/>
              <w:ind w:left="0" w:right="0" w:firstLine="0"/>
              <w:jc w:val="left"/>
              <w:rPr>
                <w:rFonts w:hint="default"/>
                <w:sz w:val="26"/>
                <w:szCs w:val="26"/>
                <w:lang w:val="vi-VN"/>
              </w:rPr>
            </w:pPr>
            <w:r>
              <w:rPr>
                <w:rFonts w:hint="default"/>
                <w:sz w:val="26"/>
                <w:szCs w:val="26"/>
                <w:lang w:val="vi-VN"/>
              </w:rPr>
              <w:t>Đã ghi nhận</w:t>
            </w:r>
          </w:p>
        </w:tc>
      </w:tr>
      <w:tr w14:paraId="11C72A5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jc w:val="center"/>
        </w:trPr>
        <w:tc>
          <w:tcPr>
            <w:tcW w:w="648" w:type="dxa"/>
            <w:shd w:val="clear" w:color="auto" w:fill="F7F8FA"/>
            <w:vAlign w:val="center"/>
          </w:tcPr>
          <w:p w14:paraId="1DBEC232">
            <w:pPr>
              <w:keepNext w:val="0"/>
              <w:spacing w:before="20" w:after="20" w:line="247" w:lineRule="auto"/>
              <w:ind w:left="0" w:right="0" w:firstLine="0"/>
              <w:jc w:val="left"/>
              <w:rPr>
                <w:sz w:val="26"/>
                <w:szCs w:val="26"/>
              </w:rPr>
            </w:pPr>
            <w:r>
              <w:rPr>
                <w:rFonts w:ascii="Times New Roman" w:hAnsi="Times New Roman"/>
                <w:b w:val="0"/>
                <w:color w:val="000000"/>
                <w:sz w:val="26"/>
                <w:szCs w:val="26"/>
              </w:rPr>
              <w:t>C02</w:t>
            </w:r>
          </w:p>
        </w:tc>
        <w:tc>
          <w:tcPr>
            <w:tcW w:w="2952" w:type="dxa"/>
            <w:shd w:val="clear" w:color="auto" w:fill="F7F8FA"/>
            <w:vAlign w:val="center"/>
          </w:tcPr>
          <w:p w14:paraId="263A00D0">
            <w:pPr>
              <w:keepNext w:val="0"/>
              <w:spacing w:before="20" w:after="20" w:line="247" w:lineRule="auto"/>
              <w:ind w:left="0" w:right="0" w:firstLine="0"/>
              <w:jc w:val="left"/>
              <w:rPr>
                <w:sz w:val="26"/>
                <w:szCs w:val="26"/>
              </w:rPr>
            </w:pPr>
            <w:r>
              <w:rPr>
                <w:rFonts w:ascii="Times New Roman" w:hAnsi="Times New Roman"/>
                <w:b w:val="0"/>
                <w:color w:val="000000"/>
                <w:sz w:val="26"/>
                <w:szCs w:val="26"/>
              </w:rPr>
              <w:t>Xem chi tiết mã có thật</w:t>
            </w:r>
          </w:p>
        </w:tc>
        <w:tc>
          <w:tcPr>
            <w:tcW w:w="4176" w:type="dxa"/>
            <w:shd w:val="clear" w:color="auto" w:fill="F7F8FA"/>
            <w:vAlign w:val="center"/>
          </w:tcPr>
          <w:p w14:paraId="4B4D2095">
            <w:pPr>
              <w:keepNext w:val="0"/>
              <w:spacing w:before="20" w:after="20" w:line="247" w:lineRule="auto"/>
              <w:ind w:left="0" w:right="0" w:firstLine="0"/>
              <w:jc w:val="left"/>
              <w:rPr>
                <w:sz w:val="26"/>
                <w:szCs w:val="26"/>
              </w:rPr>
            </w:pPr>
            <w:r>
              <w:rPr>
                <w:rFonts w:ascii="Times New Roman" w:hAnsi="Times New Roman"/>
                <w:b w:val="0"/>
                <w:color w:val="000000"/>
                <w:sz w:val="26"/>
                <w:szCs w:val="26"/>
              </w:rPr>
              <w:t>Đúng sách được chọn</w:t>
            </w:r>
          </w:p>
        </w:tc>
        <w:tc>
          <w:tcPr>
            <w:tcW w:w="1800" w:type="dxa"/>
            <w:shd w:val="clear" w:color="auto" w:fill="F7F8FA"/>
            <w:vAlign w:val="center"/>
          </w:tcPr>
          <w:p w14:paraId="2B095816">
            <w:pPr>
              <w:keepNext w:val="0"/>
              <w:spacing w:before="20" w:after="20" w:line="247" w:lineRule="auto"/>
              <w:ind w:left="0" w:right="0" w:firstLine="0"/>
              <w:jc w:val="left"/>
              <w:rPr>
                <w:rFonts w:hint="default"/>
                <w:sz w:val="26"/>
                <w:szCs w:val="26"/>
                <w:lang w:val="vi-VN"/>
              </w:rPr>
            </w:pPr>
            <w:r>
              <w:rPr>
                <w:rFonts w:hint="default"/>
                <w:sz w:val="26"/>
                <w:szCs w:val="26"/>
                <w:lang w:val="vi-VN"/>
              </w:rPr>
              <w:t>Đã ghi nhận</w:t>
            </w:r>
          </w:p>
        </w:tc>
      </w:tr>
      <w:tr w14:paraId="014B51A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jc w:val="center"/>
        </w:trPr>
        <w:tc>
          <w:tcPr>
            <w:tcW w:w="648" w:type="dxa"/>
            <w:shd w:val="clear" w:color="auto" w:fill="FFFFFF"/>
            <w:vAlign w:val="center"/>
          </w:tcPr>
          <w:p w14:paraId="000D9AC3">
            <w:pPr>
              <w:keepNext w:val="0"/>
              <w:spacing w:before="20" w:after="20" w:line="247" w:lineRule="auto"/>
              <w:ind w:left="0" w:right="0" w:firstLine="0"/>
              <w:jc w:val="left"/>
              <w:rPr>
                <w:sz w:val="26"/>
                <w:szCs w:val="26"/>
              </w:rPr>
            </w:pPr>
            <w:r>
              <w:rPr>
                <w:rFonts w:ascii="Times New Roman" w:hAnsi="Times New Roman"/>
                <w:b w:val="0"/>
                <w:color w:val="000000"/>
                <w:sz w:val="26"/>
                <w:szCs w:val="26"/>
              </w:rPr>
              <w:t>C03</w:t>
            </w:r>
          </w:p>
        </w:tc>
        <w:tc>
          <w:tcPr>
            <w:tcW w:w="2952" w:type="dxa"/>
            <w:shd w:val="clear" w:color="auto" w:fill="FFFFFF"/>
            <w:vAlign w:val="center"/>
          </w:tcPr>
          <w:p w14:paraId="3A6C456A">
            <w:pPr>
              <w:keepNext w:val="0"/>
              <w:spacing w:before="20" w:after="20" w:line="247" w:lineRule="auto"/>
              <w:ind w:left="0" w:right="0" w:firstLine="0"/>
              <w:jc w:val="left"/>
              <w:rPr>
                <w:sz w:val="26"/>
                <w:szCs w:val="26"/>
              </w:rPr>
            </w:pPr>
            <w:r>
              <w:rPr>
                <w:rFonts w:ascii="Times New Roman" w:hAnsi="Times New Roman"/>
                <w:b w:val="0"/>
                <w:color w:val="000000"/>
                <w:sz w:val="26"/>
                <w:szCs w:val="26"/>
              </w:rPr>
              <w:t>Thêm đủ dữ liệu hợp lệ</w:t>
            </w:r>
          </w:p>
        </w:tc>
        <w:tc>
          <w:tcPr>
            <w:tcW w:w="4176" w:type="dxa"/>
            <w:shd w:val="clear" w:color="auto" w:fill="FFFFFF"/>
            <w:vAlign w:val="center"/>
          </w:tcPr>
          <w:p w14:paraId="1B871597">
            <w:pPr>
              <w:keepNext w:val="0"/>
              <w:spacing w:before="20" w:after="20" w:line="247" w:lineRule="auto"/>
              <w:ind w:left="0" w:right="0" w:firstLine="0"/>
              <w:jc w:val="left"/>
              <w:rPr>
                <w:sz w:val="26"/>
                <w:szCs w:val="26"/>
              </w:rPr>
            </w:pPr>
            <w:r>
              <w:rPr>
                <w:rFonts w:ascii="Times New Roman" w:hAnsi="Times New Roman"/>
                <w:b w:val="0"/>
                <w:color w:val="000000"/>
                <w:sz w:val="26"/>
                <w:szCs w:val="26"/>
              </w:rPr>
              <w:t>Lưu và xuất hiện trong danh sách</w:t>
            </w:r>
          </w:p>
        </w:tc>
        <w:tc>
          <w:tcPr>
            <w:tcW w:w="1800" w:type="dxa"/>
            <w:shd w:val="clear" w:color="auto" w:fill="FFFFFF"/>
            <w:vAlign w:val="center"/>
          </w:tcPr>
          <w:p w14:paraId="3AB5E471">
            <w:pPr>
              <w:keepNext w:val="0"/>
              <w:spacing w:before="20" w:after="20" w:line="247" w:lineRule="auto"/>
              <w:ind w:left="0" w:right="0" w:firstLine="0"/>
              <w:jc w:val="left"/>
              <w:rPr>
                <w:sz w:val="26"/>
                <w:szCs w:val="26"/>
              </w:rPr>
            </w:pPr>
            <w:r>
              <w:rPr>
                <w:rFonts w:hint="default"/>
                <w:b w:val="0"/>
                <w:color w:val="000000"/>
                <w:sz w:val="26"/>
                <w:szCs w:val="26"/>
                <w:lang w:val="vi-VN"/>
              </w:rPr>
              <w:t xml:space="preserve">Đã </w:t>
            </w:r>
            <w:r>
              <w:rPr>
                <w:rFonts w:ascii="Times New Roman" w:hAnsi="Times New Roman"/>
                <w:b w:val="0"/>
                <w:color w:val="000000"/>
                <w:sz w:val="26"/>
                <w:szCs w:val="26"/>
              </w:rPr>
              <w:t xml:space="preserve"> ghi nhận</w:t>
            </w:r>
          </w:p>
        </w:tc>
      </w:tr>
      <w:tr w14:paraId="4D1C3DD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jc w:val="center"/>
        </w:trPr>
        <w:tc>
          <w:tcPr>
            <w:tcW w:w="648" w:type="dxa"/>
            <w:shd w:val="clear" w:color="auto" w:fill="F7F8FA"/>
            <w:vAlign w:val="center"/>
          </w:tcPr>
          <w:p w14:paraId="0B3082F2">
            <w:pPr>
              <w:keepNext w:val="0"/>
              <w:spacing w:before="20" w:after="20" w:line="247" w:lineRule="auto"/>
              <w:ind w:left="0" w:right="0" w:firstLine="0"/>
              <w:jc w:val="left"/>
              <w:rPr>
                <w:sz w:val="26"/>
                <w:szCs w:val="26"/>
              </w:rPr>
            </w:pPr>
            <w:r>
              <w:rPr>
                <w:rFonts w:ascii="Times New Roman" w:hAnsi="Times New Roman"/>
                <w:b w:val="0"/>
                <w:color w:val="000000"/>
                <w:sz w:val="26"/>
                <w:szCs w:val="26"/>
              </w:rPr>
              <w:t>C04</w:t>
            </w:r>
          </w:p>
        </w:tc>
        <w:tc>
          <w:tcPr>
            <w:tcW w:w="2952" w:type="dxa"/>
            <w:shd w:val="clear" w:color="auto" w:fill="F7F8FA"/>
            <w:vAlign w:val="center"/>
          </w:tcPr>
          <w:p w14:paraId="79F48F49">
            <w:pPr>
              <w:keepNext w:val="0"/>
              <w:spacing w:before="20" w:after="20" w:line="247" w:lineRule="auto"/>
              <w:ind w:left="0" w:right="0" w:firstLine="0"/>
              <w:jc w:val="left"/>
              <w:rPr>
                <w:sz w:val="26"/>
                <w:szCs w:val="26"/>
              </w:rPr>
            </w:pPr>
            <w:r>
              <w:rPr>
                <w:rFonts w:ascii="Times New Roman" w:hAnsi="Times New Roman"/>
                <w:b w:val="0"/>
                <w:color w:val="000000"/>
                <w:sz w:val="26"/>
                <w:szCs w:val="26"/>
              </w:rPr>
              <w:t>Bỏ trống tên sách</w:t>
            </w:r>
          </w:p>
        </w:tc>
        <w:tc>
          <w:tcPr>
            <w:tcW w:w="4176" w:type="dxa"/>
            <w:shd w:val="clear" w:color="auto" w:fill="F7F8FA"/>
            <w:vAlign w:val="center"/>
          </w:tcPr>
          <w:p w14:paraId="0A66FA6D">
            <w:pPr>
              <w:keepNext w:val="0"/>
              <w:spacing w:before="20" w:after="20" w:line="247" w:lineRule="auto"/>
              <w:ind w:left="0" w:right="0" w:firstLine="0"/>
              <w:jc w:val="left"/>
              <w:rPr>
                <w:sz w:val="26"/>
                <w:szCs w:val="26"/>
              </w:rPr>
            </w:pPr>
            <w:r>
              <w:rPr>
                <w:rFonts w:ascii="Times New Roman" w:hAnsi="Times New Roman"/>
                <w:b w:val="0"/>
                <w:color w:val="000000"/>
                <w:sz w:val="26"/>
                <w:szCs w:val="26"/>
              </w:rPr>
              <w:t>Báo lỗi; không thêm bản ghi</w:t>
            </w:r>
          </w:p>
        </w:tc>
        <w:tc>
          <w:tcPr>
            <w:tcW w:w="1800" w:type="dxa"/>
            <w:shd w:val="clear" w:color="auto" w:fill="F7F8FA"/>
            <w:vAlign w:val="center"/>
          </w:tcPr>
          <w:p w14:paraId="7685CD0F">
            <w:pPr>
              <w:keepNext w:val="0"/>
              <w:spacing w:before="20" w:after="20" w:line="247" w:lineRule="auto"/>
              <w:ind w:left="0" w:right="0" w:firstLine="0"/>
              <w:jc w:val="left"/>
              <w:rPr>
                <w:sz w:val="26"/>
                <w:szCs w:val="26"/>
              </w:rPr>
            </w:pPr>
            <w:r>
              <w:rPr>
                <w:rFonts w:hint="default"/>
                <w:b w:val="0"/>
                <w:color w:val="000000"/>
                <w:sz w:val="26"/>
                <w:szCs w:val="26"/>
                <w:lang w:val="vi-VN"/>
              </w:rPr>
              <w:t>Đã</w:t>
            </w:r>
            <w:r>
              <w:rPr>
                <w:rFonts w:ascii="Times New Roman" w:hAnsi="Times New Roman"/>
                <w:b w:val="0"/>
                <w:color w:val="000000"/>
                <w:sz w:val="26"/>
                <w:szCs w:val="26"/>
              </w:rPr>
              <w:t xml:space="preserve"> ghi nhận</w:t>
            </w:r>
          </w:p>
        </w:tc>
      </w:tr>
      <w:tr w14:paraId="36420E8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jc w:val="center"/>
        </w:trPr>
        <w:tc>
          <w:tcPr>
            <w:tcW w:w="648" w:type="dxa"/>
            <w:shd w:val="clear" w:color="auto" w:fill="FFFFFF"/>
            <w:vAlign w:val="center"/>
          </w:tcPr>
          <w:p w14:paraId="5728B2B6">
            <w:pPr>
              <w:keepNext w:val="0"/>
              <w:spacing w:before="20" w:after="20" w:line="247" w:lineRule="auto"/>
              <w:ind w:left="0" w:right="0" w:firstLine="0"/>
              <w:jc w:val="left"/>
              <w:rPr>
                <w:sz w:val="26"/>
                <w:szCs w:val="26"/>
              </w:rPr>
            </w:pPr>
            <w:r>
              <w:rPr>
                <w:rFonts w:ascii="Times New Roman" w:hAnsi="Times New Roman"/>
                <w:b w:val="0"/>
                <w:color w:val="000000"/>
                <w:sz w:val="26"/>
                <w:szCs w:val="26"/>
              </w:rPr>
              <w:t>C05</w:t>
            </w:r>
          </w:p>
        </w:tc>
        <w:tc>
          <w:tcPr>
            <w:tcW w:w="2952" w:type="dxa"/>
            <w:shd w:val="clear" w:color="auto" w:fill="FFFFFF"/>
            <w:vAlign w:val="center"/>
          </w:tcPr>
          <w:p w14:paraId="1FA944EC">
            <w:pPr>
              <w:keepNext w:val="0"/>
              <w:spacing w:before="20" w:after="20" w:line="247" w:lineRule="auto"/>
              <w:ind w:left="0" w:right="0" w:firstLine="0"/>
              <w:jc w:val="left"/>
              <w:rPr>
                <w:sz w:val="26"/>
                <w:szCs w:val="26"/>
              </w:rPr>
            </w:pPr>
            <w:r>
              <w:rPr>
                <w:rFonts w:ascii="Times New Roman" w:hAnsi="Times New Roman"/>
                <w:b w:val="0"/>
                <w:color w:val="000000"/>
                <w:sz w:val="26"/>
                <w:szCs w:val="26"/>
              </w:rPr>
              <w:t>Nhập giá âm</w:t>
            </w:r>
          </w:p>
        </w:tc>
        <w:tc>
          <w:tcPr>
            <w:tcW w:w="4176" w:type="dxa"/>
            <w:shd w:val="clear" w:color="auto" w:fill="FFFFFF"/>
            <w:vAlign w:val="center"/>
          </w:tcPr>
          <w:p w14:paraId="3ABD90E3">
            <w:pPr>
              <w:keepNext w:val="0"/>
              <w:spacing w:before="20" w:after="20" w:line="247" w:lineRule="auto"/>
              <w:ind w:left="0" w:right="0" w:firstLine="0"/>
              <w:jc w:val="left"/>
              <w:rPr>
                <w:sz w:val="26"/>
                <w:szCs w:val="26"/>
              </w:rPr>
            </w:pPr>
            <w:r>
              <w:rPr>
                <w:rFonts w:ascii="Times New Roman" w:hAnsi="Times New Roman"/>
                <w:b w:val="0"/>
                <w:color w:val="000000"/>
                <w:sz w:val="26"/>
                <w:szCs w:val="26"/>
              </w:rPr>
              <w:t>Báo lỗi; không lưu</w:t>
            </w:r>
          </w:p>
        </w:tc>
        <w:tc>
          <w:tcPr>
            <w:tcW w:w="1800" w:type="dxa"/>
            <w:shd w:val="clear" w:color="auto" w:fill="FFFFFF"/>
            <w:vAlign w:val="center"/>
          </w:tcPr>
          <w:p w14:paraId="5E06EA2E">
            <w:pPr>
              <w:keepNext w:val="0"/>
              <w:spacing w:before="20" w:after="20" w:line="247" w:lineRule="auto"/>
              <w:ind w:left="0" w:right="0" w:firstLine="0"/>
              <w:jc w:val="left"/>
              <w:rPr>
                <w:sz w:val="26"/>
                <w:szCs w:val="26"/>
              </w:rPr>
            </w:pPr>
            <w:r>
              <w:rPr>
                <w:rFonts w:hint="default"/>
                <w:b w:val="0"/>
                <w:color w:val="000000"/>
                <w:sz w:val="26"/>
                <w:szCs w:val="26"/>
                <w:lang w:val="vi-VN"/>
              </w:rPr>
              <w:t>Đã</w:t>
            </w:r>
            <w:r>
              <w:rPr>
                <w:rFonts w:ascii="Times New Roman" w:hAnsi="Times New Roman"/>
                <w:b w:val="0"/>
                <w:color w:val="000000"/>
                <w:sz w:val="26"/>
                <w:szCs w:val="26"/>
              </w:rPr>
              <w:t xml:space="preserve"> ghi nhận</w:t>
            </w:r>
          </w:p>
        </w:tc>
      </w:tr>
      <w:tr w14:paraId="0D52291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jc w:val="center"/>
        </w:trPr>
        <w:tc>
          <w:tcPr>
            <w:tcW w:w="648" w:type="dxa"/>
            <w:shd w:val="clear" w:color="auto" w:fill="F7F8FA"/>
            <w:vAlign w:val="center"/>
          </w:tcPr>
          <w:p w14:paraId="0561182A">
            <w:pPr>
              <w:keepNext w:val="0"/>
              <w:spacing w:before="20" w:after="20" w:line="247" w:lineRule="auto"/>
              <w:ind w:left="0" w:right="0" w:firstLine="0"/>
              <w:jc w:val="left"/>
              <w:rPr>
                <w:sz w:val="26"/>
                <w:szCs w:val="26"/>
              </w:rPr>
            </w:pPr>
            <w:r>
              <w:rPr>
                <w:rFonts w:ascii="Times New Roman" w:hAnsi="Times New Roman"/>
                <w:b w:val="0"/>
                <w:color w:val="000000"/>
                <w:sz w:val="26"/>
                <w:szCs w:val="26"/>
              </w:rPr>
              <w:t>C06</w:t>
            </w:r>
          </w:p>
        </w:tc>
        <w:tc>
          <w:tcPr>
            <w:tcW w:w="2952" w:type="dxa"/>
            <w:shd w:val="clear" w:color="auto" w:fill="F7F8FA"/>
            <w:vAlign w:val="center"/>
          </w:tcPr>
          <w:p w14:paraId="5429303F">
            <w:pPr>
              <w:keepNext w:val="0"/>
              <w:spacing w:before="20" w:after="20" w:line="247" w:lineRule="auto"/>
              <w:ind w:left="0" w:right="0" w:firstLine="0"/>
              <w:jc w:val="left"/>
              <w:rPr>
                <w:sz w:val="26"/>
                <w:szCs w:val="26"/>
              </w:rPr>
            </w:pPr>
            <w:r>
              <w:rPr>
                <w:rFonts w:ascii="Times New Roman" w:hAnsi="Times New Roman"/>
                <w:b w:val="0"/>
                <w:color w:val="000000"/>
                <w:sz w:val="26"/>
                <w:szCs w:val="26"/>
              </w:rPr>
              <w:t>Nhập số lượng âm hoặc số lẻ</w:t>
            </w:r>
          </w:p>
        </w:tc>
        <w:tc>
          <w:tcPr>
            <w:tcW w:w="4176" w:type="dxa"/>
            <w:shd w:val="clear" w:color="auto" w:fill="F7F8FA"/>
            <w:vAlign w:val="center"/>
          </w:tcPr>
          <w:p w14:paraId="1C4D1DED">
            <w:pPr>
              <w:keepNext w:val="0"/>
              <w:spacing w:before="20" w:after="20" w:line="247" w:lineRule="auto"/>
              <w:ind w:left="0" w:right="0" w:firstLine="0"/>
              <w:jc w:val="left"/>
              <w:rPr>
                <w:sz w:val="26"/>
                <w:szCs w:val="26"/>
              </w:rPr>
            </w:pPr>
            <w:r>
              <w:rPr>
                <w:rFonts w:ascii="Times New Roman" w:hAnsi="Times New Roman"/>
                <w:b w:val="0"/>
                <w:color w:val="000000"/>
                <w:sz w:val="26"/>
                <w:szCs w:val="26"/>
              </w:rPr>
              <w:t>Báo lỗi; không lưu</w:t>
            </w:r>
          </w:p>
        </w:tc>
        <w:tc>
          <w:tcPr>
            <w:tcW w:w="1800" w:type="dxa"/>
            <w:shd w:val="clear" w:color="auto" w:fill="F7F8FA"/>
            <w:vAlign w:val="center"/>
          </w:tcPr>
          <w:p w14:paraId="0C34177E">
            <w:pPr>
              <w:keepNext w:val="0"/>
              <w:spacing w:before="20" w:after="20" w:line="247" w:lineRule="auto"/>
              <w:ind w:left="0" w:right="0" w:firstLine="0"/>
              <w:jc w:val="left"/>
              <w:rPr>
                <w:sz w:val="26"/>
                <w:szCs w:val="26"/>
              </w:rPr>
            </w:pPr>
            <w:r>
              <w:rPr>
                <w:rFonts w:hint="default"/>
                <w:b w:val="0"/>
                <w:color w:val="000000"/>
                <w:sz w:val="26"/>
                <w:szCs w:val="26"/>
                <w:lang w:val="vi-VN"/>
              </w:rPr>
              <w:t>Đã</w:t>
            </w:r>
            <w:r>
              <w:rPr>
                <w:rFonts w:ascii="Times New Roman" w:hAnsi="Times New Roman"/>
                <w:b w:val="0"/>
                <w:color w:val="000000"/>
                <w:sz w:val="26"/>
                <w:szCs w:val="26"/>
              </w:rPr>
              <w:t xml:space="preserve"> ghi nhận</w:t>
            </w:r>
          </w:p>
        </w:tc>
      </w:tr>
      <w:tr w14:paraId="142E318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jc w:val="center"/>
        </w:trPr>
        <w:tc>
          <w:tcPr>
            <w:tcW w:w="648" w:type="dxa"/>
            <w:shd w:val="clear" w:color="auto" w:fill="FFFFFF"/>
            <w:vAlign w:val="center"/>
          </w:tcPr>
          <w:p w14:paraId="10CA5E7A">
            <w:pPr>
              <w:keepNext w:val="0"/>
              <w:spacing w:before="20" w:after="20" w:line="247" w:lineRule="auto"/>
              <w:ind w:left="0" w:right="0" w:firstLine="0"/>
              <w:jc w:val="left"/>
              <w:rPr>
                <w:sz w:val="26"/>
                <w:szCs w:val="26"/>
              </w:rPr>
            </w:pPr>
            <w:r>
              <w:rPr>
                <w:rFonts w:ascii="Times New Roman" w:hAnsi="Times New Roman"/>
                <w:b w:val="0"/>
                <w:color w:val="000000"/>
                <w:sz w:val="26"/>
                <w:szCs w:val="26"/>
              </w:rPr>
              <w:t>C07</w:t>
            </w:r>
          </w:p>
        </w:tc>
        <w:tc>
          <w:tcPr>
            <w:tcW w:w="2952" w:type="dxa"/>
            <w:shd w:val="clear" w:color="auto" w:fill="FFFFFF"/>
            <w:vAlign w:val="center"/>
          </w:tcPr>
          <w:p w14:paraId="36D616FA">
            <w:pPr>
              <w:keepNext w:val="0"/>
              <w:spacing w:before="20" w:after="20" w:line="247" w:lineRule="auto"/>
              <w:ind w:left="0" w:right="0" w:firstLine="0"/>
              <w:jc w:val="left"/>
              <w:rPr>
                <w:sz w:val="26"/>
                <w:szCs w:val="26"/>
              </w:rPr>
            </w:pPr>
            <w:r>
              <w:rPr>
                <w:rFonts w:ascii="Times New Roman" w:hAnsi="Times New Roman"/>
                <w:b w:val="0"/>
                <w:color w:val="000000"/>
                <w:sz w:val="26"/>
                <w:szCs w:val="26"/>
              </w:rPr>
              <w:t>Sửa tên hoặc giá</w:t>
            </w:r>
          </w:p>
        </w:tc>
        <w:tc>
          <w:tcPr>
            <w:tcW w:w="4176" w:type="dxa"/>
            <w:shd w:val="clear" w:color="auto" w:fill="FFFFFF"/>
            <w:vAlign w:val="center"/>
          </w:tcPr>
          <w:p w14:paraId="1E33B39A">
            <w:pPr>
              <w:keepNext w:val="0"/>
              <w:spacing w:before="20" w:after="20" w:line="247" w:lineRule="auto"/>
              <w:ind w:left="0" w:right="0" w:firstLine="0"/>
              <w:jc w:val="left"/>
              <w:rPr>
                <w:sz w:val="26"/>
                <w:szCs w:val="26"/>
              </w:rPr>
            </w:pPr>
            <w:r>
              <w:rPr>
                <w:rFonts w:ascii="Times New Roman" w:hAnsi="Times New Roman"/>
                <w:b w:val="0"/>
                <w:color w:val="000000"/>
                <w:sz w:val="26"/>
                <w:szCs w:val="26"/>
              </w:rPr>
              <w:t>Lưu giá trị mới, giữ mã sách</w:t>
            </w:r>
          </w:p>
        </w:tc>
        <w:tc>
          <w:tcPr>
            <w:tcW w:w="1800" w:type="dxa"/>
            <w:shd w:val="clear" w:color="auto" w:fill="FFFFFF"/>
            <w:vAlign w:val="center"/>
          </w:tcPr>
          <w:p w14:paraId="0C50EE37">
            <w:pPr>
              <w:keepNext w:val="0"/>
              <w:spacing w:before="20" w:after="20" w:line="247" w:lineRule="auto"/>
              <w:ind w:left="0" w:right="0" w:firstLine="0"/>
              <w:jc w:val="left"/>
              <w:rPr>
                <w:sz w:val="26"/>
                <w:szCs w:val="26"/>
              </w:rPr>
            </w:pPr>
            <w:r>
              <w:rPr>
                <w:rFonts w:hint="default"/>
                <w:b w:val="0"/>
                <w:color w:val="000000"/>
                <w:sz w:val="26"/>
                <w:szCs w:val="26"/>
                <w:lang w:val="vi-VN"/>
              </w:rPr>
              <w:t>Đã</w:t>
            </w:r>
            <w:r>
              <w:rPr>
                <w:rFonts w:ascii="Times New Roman" w:hAnsi="Times New Roman"/>
                <w:b w:val="0"/>
                <w:color w:val="000000"/>
                <w:sz w:val="26"/>
                <w:szCs w:val="26"/>
              </w:rPr>
              <w:t xml:space="preserve"> ghi nhận</w:t>
            </w:r>
          </w:p>
        </w:tc>
      </w:tr>
      <w:tr w14:paraId="1C0B6FF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jc w:val="center"/>
        </w:trPr>
        <w:tc>
          <w:tcPr>
            <w:tcW w:w="648" w:type="dxa"/>
            <w:shd w:val="clear" w:color="auto" w:fill="F7F8FA"/>
            <w:vAlign w:val="center"/>
          </w:tcPr>
          <w:p w14:paraId="029C79AE">
            <w:pPr>
              <w:keepNext w:val="0"/>
              <w:spacing w:before="20" w:after="20" w:line="247" w:lineRule="auto"/>
              <w:ind w:left="0" w:right="0" w:firstLine="0"/>
              <w:jc w:val="left"/>
              <w:rPr>
                <w:sz w:val="26"/>
                <w:szCs w:val="26"/>
              </w:rPr>
            </w:pPr>
            <w:r>
              <w:rPr>
                <w:rFonts w:ascii="Times New Roman" w:hAnsi="Times New Roman"/>
                <w:b w:val="0"/>
                <w:color w:val="000000"/>
                <w:sz w:val="26"/>
                <w:szCs w:val="26"/>
              </w:rPr>
              <w:t>C08</w:t>
            </w:r>
          </w:p>
        </w:tc>
        <w:tc>
          <w:tcPr>
            <w:tcW w:w="2952" w:type="dxa"/>
            <w:shd w:val="clear" w:color="auto" w:fill="F7F8FA"/>
            <w:vAlign w:val="center"/>
          </w:tcPr>
          <w:p w14:paraId="24517C8A">
            <w:pPr>
              <w:keepNext w:val="0"/>
              <w:spacing w:before="20" w:after="20" w:line="247" w:lineRule="auto"/>
              <w:ind w:left="0" w:right="0" w:firstLine="0"/>
              <w:jc w:val="left"/>
              <w:rPr>
                <w:sz w:val="26"/>
                <w:szCs w:val="26"/>
              </w:rPr>
            </w:pPr>
            <w:r>
              <w:rPr>
                <w:rFonts w:ascii="Times New Roman" w:hAnsi="Times New Roman"/>
                <w:b w:val="0"/>
                <w:color w:val="000000"/>
                <w:sz w:val="26"/>
                <w:szCs w:val="26"/>
              </w:rPr>
              <w:t>Chọn Xóa rồi hủy</w:t>
            </w:r>
          </w:p>
        </w:tc>
        <w:tc>
          <w:tcPr>
            <w:tcW w:w="4176" w:type="dxa"/>
            <w:shd w:val="clear" w:color="auto" w:fill="F7F8FA"/>
            <w:vAlign w:val="center"/>
          </w:tcPr>
          <w:p w14:paraId="251CA6BE">
            <w:pPr>
              <w:keepNext w:val="0"/>
              <w:spacing w:before="20" w:after="20" w:line="247" w:lineRule="auto"/>
              <w:ind w:left="0" w:right="0" w:firstLine="0"/>
              <w:jc w:val="left"/>
              <w:rPr>
                <w:sz w:val="26"/>
                <w:szCs w:val="26"/>
              </w:rPr>
            </w:pPr>
            <w:r>
              <w:rPr>
                <w:rFonts w:ascii="Times New Roman" w:hAnsi="Times New Roman"/>
                <w:b w:val="0"/>
                <w:color w:val="000000"/>
                <w:sz w:val="26"/>
                <w:szCs w:val="26"/>
              </w:rPr>
              <w:t>Sách vẫn còn</w:t>
            </w:r>
          </w:p>
        </w:tc>
        <w:tc>
          <w:tcPr>
            <w:tcW w:w="1800" w:type="dxa"/>
            <w:shd w:val="clear" w:color="auto" w:fill="F7F8FA"/>
            <w:vAlign w:val="center"/>
          </w:tcPr>
          <w:p w14:paraId="33F97E79">
            <w:pPr>
              <w:keepNext w:val="0"/>
              <w:spacing w:before="20" w:after="20" w:line="247" w:lineRule="auto"/>
              <w:ind w:left="0" w:right="0" w:firstLine="0"/>
              <w:jc w:val="left"/>
              <w:rPr>
                <w:sz w:val="26"/>
                <w:szCs w:val="26"/>
              </w:rPr>
            </w:pPr>
            <w:r>
              <w:rPr>
                <w:rFonts w:hint="default"/>
                <w:b w:val="0"/>
                <w:color w:val="000000"/>
                <w:sz w:val="26"/>
                <w:szCs w:val="26"/>
                <w:lang w:val="vi-VN"/>
              </w:rPr>
              <w:t>Đã</w:t>
            </w:r>
            <w:r>
              <w:rPr>
                <w:rFonts w:ascii="Times New Roman" w:hAnsi="Times New Roman"/>
                <w:b w:val="0"/>
                <w:color w:val="000000"/>
                <w:sz w:val="26"/>
                <w:szCs w:val="26"/>
              </w:rPr>
              <w:t xml:space="preserve"> ghi nhận</w:t>
            </w:r>
          </w:p>
        </w:tc>
      </w:tr>
      <w:tr w14:paraId="6A60CDA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jc w:val="center"/>
        </w:trPr>
        <w:tc>
          <w:tcPr>
            <w:tcW w:w="648" w:type="dxa"/>
            <w:shd w:val="clear" w:color="auto" w:fill="FFFFFF"/>
            <w:vAlign w:val="center"/>
          </w:tcPr>
          <w:p w14:paraId="43F03A74">
            <w:pPr>
              <w:keepNext w:val="0"/>
              <w:spacing w:before="20" w:after="20" w:line="247" w:lineRule="auto"/>
              <w:ind w:left="0" w:right="0" w:firstLine="0"/>
              <w:jc w:val="left"/>
              <w:rPr>
                <w:sz w:val="26"/>
                <w:szCs w:val="26"/>
              </w:rPr>
            </w:pPr>
            <w:r>
              <w:rPr>
                <w:rFonts w:ascii="Times New Roman" w:hAnsi="Times New Roman"/>
                <w:b w:val="0"/>
                <w:color w:val="000000"/>
                <w:sz w:val="26"/>
                <w:szCs w:val="26"/>
              </w:rPr>
              <w:t>C09</w:t>
            </w:r>
          </w:p>
        </w:tc>
        <w:tc>
          <w:tcPr>
            <w:tcW w:w="2952" w:type="dxa"/>
            <w:shd w:val="clear" w:color="auto" w:fill="FFFFFF"/>
            <w:vAlign w:val="center"/>
          </w:tcPr>
          <w:p w14:paraId="1136B823">
            <w:pPr>
              <w:keepNext w:val="0"/>
              <w:spacing w:before="20" w:after="20" w:line="247" w:lineRule="auto"/>
              <w:ind w:left="0" w:right="0" w:firstLine="0"/>
              <w:jc w:val="left"/>
              <w:rPr>
                <w:sz w:val="26"/>
                <w:szCs w:val="26"/>
              </w:rPr>
            </w:pPr>
            <w:r>
              <w:rPr>
                <w:rFonts w:ascii="Times New Roman" w:hAnsi="Times New Roman"/>
                <w:b w:val="0"/>
                <w:color w:val="000000"/>
                <w:sz w:val="26"/>
                <w:szCs w:val="26"/>
              </w:rPr>
              <w:t>Xác nhận xóa</w:t>
            </w:r>
          </w:p>
        </w:tc>
        <w:tc>
          <w:tcPr>
            <w:tcW w:w="4176" w:type="dxa"/>
            <w:shd w:val="clear" w:color="auto" w:fill="FFFFFF"/>
            <w:vAlign w:val="center"/>
          </w:tcPr>
          <w:p w14:paraId="328A506E">
            <w:pPr>
              <w:keepNext w:val="0"/>
              <w:spacing w:before="20" w:after="20" w:line="247" w:lineRule="auto"/>
              <w:ind w:left="0" w:right="0" w:firstLine="0"/>
              <w:jc w:val="left"/>
              <w:rPr>
                <w:sz w:val="26"/>
                <w:szCs w:val="26"/>
              </w:rPr>
            </w:pPr>
            <w:r>
              <w:rPr>
                <w:rFonts w:ascii="Times New Roman" w:hAnsi="Times New Roman"/>
                <w:b w:val="0"/>
                <w:color w:val="000000"/>
                <w:sz w:val="26"/>
                <w:szCs w:val="26"/>
              </w:rPr>
              <w:t>Sách được xóa, có thông báo</w:t>
            </w:r>
          </w:p>
        </w:tc>
        <w:tc>
          <w:tcPr>
            <w:tcW w:w="1800" w:type="dxa"/>
            <w:shd w:val="clear" w:color="auto" w:fill="FFFFFF"/>
            <w:vAlign w:val="center"/>
          </w:tcPr>
          <w:p w14:paraId="59359B0B">
            <w:pPr>
              <w:keepNext w:val="0"/>
              <w:spacing w:before="20" w:after="20" w:line="247" w:lineRule="auto"/>
              <w:ind w:left="0" w:right="0" w:firstLine="0"/>
              <w:jc w:val="left"/>
              <w:rPr>
                <w:sz w:val="26"/>
                <w:szCs w:val="26"/>
              </w:rPr>
            </w:pPr>
            <w:r>
              <w:rPr>
                <w:rFonts w:hint="default"/>
                <w:b w:val="0"/>
                <w:color w:val="000000"/>
                <w:sz w:val="26"/>
                <w:szCs w:val="26"/>
                <w:lang w:val="vi-VN"/>
              </w:rPr>
              <w:t>Đã</w:t>
            </w:r>
            <w:r>
              <w:rPr>
                <w:rFonts w:ascii="Times New Roman" w:hAnsi="Times New Roman"/>
                <w:b w:val="0"/>
                <w:color w:val="000000"/>
                <w:sz w:val="26"/>
                <w:szCs w:val="26"/>
              </w:rPr>
              <w:t xml:space="preserve"> ghi nhận</w:t>
            </w:r>
          </w:p>
        </w:tc>
      </w:tr>
      <w:tr w14:paraId="4F7DC32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jc w:val="center"/>
        </w:trPr>
        <w:tc>
          <w:tcPr>
            <w:tcW w:w="648" w:type="dxa"/>
            <w:shd w:val="clear" w:color="auto" w:fill="F7F8FA"/>
            <w:vAlign w:val="center"/>
          </w:tcPr>
          <w:p w14:paraId="358546ED">
            <w:pPr>
              <w:keepNext w:val="0"/>
              <w:spacing w:before="20" w:after="20" w:line="247" w:lineRule="auto"/>
              <w:ind w:left="0" w:right="0" w:firstLine="0"/>
              <w:jc w:val="left"/>
              <w:rPr>
                <w:sz w:val="26"/>
                <w:szCs w:val="26"/>
              </w:rPr>
            </w:pPr>
            <w:r>
              <w:rPr>
                <w:rFonts w:ascii="Times New Roman" w:hAnsi="Times New Roman"/>
                <w:b w:val="0"/>
                <w:color w:val="000000"/>
                <w:sz w:val="26"/>
                <w:szCs w:val="26"/>
              </w:rPr>
              <w:t>C10</w:t>
            </w:r>
          </w:p>
        </w:tc>
        <w:tc>
          <w:tcPr>
            <w:tcW w:w="2952" w:type="dxa"/>
            <w:shd w:val="clear" w:color="auto" w:fill="F7F8FA"/>
            <w:vAlign w:val="center"/>
          </w:tcPr>
          <w:p w14:paraId="723E1188">
            <w:pPr>
              <w:keepNext w:val="0"/>
              <w:spacing w:before="20" w:after="20" w:line="247" w:lineRule="auto"/>
              <w:ind w:left="0" w:right="0" w:firstLine="0"/>
              <w:jc w:val="left"/>
              <w:rPr>
                <w:sz w:val="26"/>
                <w:szCs w:val="26"/>
              </w:rPr>
            </w:pPr>
            <w:r>
              <w:rPr>
                <w:rFonts w:ascii="Times New Roman" w:hAnsi="Times New Roman"/>
                <w:b w:val="0"/>
                <w:color w:val="000000"/>
                <w:sz w:val="26"/>
                <w:szCs w:val="26"/>
              </w:rPr>
              <w:t>Tìm tên hoặc tác giả</w:t>
            </w:r>
          </w:p>
        </w:tc>
        <w:tc>
          <w:tcPr>
            <w:tcW w:w="4176" w:type="dxa"/>
            <w:shd w:val="clear" w:color="auto" w:fill="F7F8FA"/>
            <w:vAlign w:val="center"/>
          </w:tcPr>
          <w:p w14:paraId="2690038A">
            <w:pPr>
              <w:keepNext w:val="0"/>
              <w:spacing w:before="20" w:after="20" w:line="247" w:lineRule="auto"/>
              <w:ind w:left="0" w:right="0" w:firstLine="0"/>
              <w:jc w:val="left"/>
              <w:rPr>
                <w:sz w:val="26"/>
                <w:szCs w:val="26"/>
              </w:rPr>
            </w:pPr>
            <w:r>
              <w:rPr>
                <w:rFonts w:ascii="Times New Roman" w:hAnsi="Times New Roman"/>
                <w:b w:val="0"/>
                <w:color w:val="000000"/>
                <w:sz w:val="26"/>
                <w:szCs w:val="26"/>
              </w:rPr>
              <w:t>Trả kết quả phù hợp</w:t>
            </w:r>
          </w:p>
        </w:tc>
        <w:tc>
          <w:tcPr>
            <w:tcW w:w="1800" w:type="dxa"/>
            <w:shd w:val="clear" w:color="auto" w:fill="F7F8FA"/>
            <w:vAlign w:val="center"/>
          </w:tcPr>
          <w:p w14:paraId="5E5AB509">
            <w:pPr>
              <w:keepNext w:val="0"/>
              <w:spacing w:before="20" w:after="20" w:line="247" w:lineRule="auto"/>
              <w:ind w:left="0" w:right="0" w:firstLine="0"/>
              <w:jc w:val="left"/>
              <w:rPr>
                <w:sz w:val="26"/>
                <w:szCs w:val="26"/>
              </w:rPr>
            </w:pPr>
            <w:r>
              <w:rPr>
                <w:rFonts w:hint="default"/>
                <w:b w:val="0"/>
                <w:color w:val="000000"/>
                <w:sz w:val="26"/>
                <w:szCs w:val="26"/>
                <w:lang w:val="vi-VN"/>
              </w:rPr>
              <w:t>Đã</w:t>
            </w:r>
            <w:r>
              <w:rPr>
                <w:rFonts w:ascii="Times New Roman" w:hAnsi="Times New Roman"/>
                <w:b w:val="0"/>
                <w:color w:val="000000"/>
                <w:sz w:val="26"/>
                <w:szCs w:val="26"/>
              </w:rPr>
              <w:t xml:space="preserve"> ghi nhận</w:t>
            </w:r>
          </w:p>
        </w:tc>
      </w:tr>
      <w:tr w14:paraId="6585122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jc w:val="center"/>
        </w:trPr>
        <w:tc>
          <w:tcPr>
            <w:tcW w:w="648" w:type="dxa"/>
            <w:shd w:val="clear" w:color="auto" w:fill="FFFFFF"/>
            <w:vAlign w:val="center"/>
          </w:tcPr>
          <w:p w14:paraId="535FE644">
            <w:pPr>
              <w:keepNext w:val="0"/>
              <w:spacing w:before="20" w:after="20" w:line="247" w:lineRule="auto"/>
              <w:ind w:left="0" w:right="0" w:firstLine="0"/>
              <w:jc w:val="left"/>
              <w:rPr>
                <w:sz w:val="26"/>
                <w:szCs w:val="26"/>
              </w:rPr>
            </w:pPr>
            <w:r>
              <w:rPr>
                <w:rFonts w:ascii="Times New Roman" w:hAnsi="Times New Roman"/>
                <w:b w:val="0"/>
                <w:color w:val="000000"/>
                <w:sz w:val="26"/>
                <w:szCs w:val="26"/>
              </w:rPr>
              <w:t>C11</w:t>
            </w:r>
          </w:p>
        </w:tc>
        <w:tc>
          <w:tcPr>
            <w:tcW w:w="2952" w:type="dxa"/>
            <w:shd w:val="clear" w:color="auto" w:fill="FFFFFF"/>
            <w:vAlign w:val="center"/>
          </w:tcPr>
          <w:p w14:paraId="06FEF22F">
            <w:pPr>
              <w:keepNext w:val="0"/>
              <w:spacing w:before="20" w:after="20" w:line="247" w:lineRule="auto"/>
              <w:ind w:left="0" w:right="0" w:firstLine="0"/>
              <w:jc w:val="left"/>
              <w:rPr>
                <w:sz w:val="26"/>
                <w:szCs w:val="26"/>
              </w:rPr>
            </w:pPr>
            <w:r>
              <w:rPr>
                <w:rFonts w:ascii="Times New Roman" w:hAnsi="Times New Roman"/>
                <w:b w:val="0"/>
                <w:color w:val="000000"/>
                <w:sz w:val="26"/>
                <w:szCs w:val="26"/>
              </w:rPr>
              <w:t>Tìm từ khóa không có</w:t>
            </w:r>
          </w:p>
        </w:tc>
        <w:tc>
          <w:tcPr>
            <w:tcW w:w="4176" w:type="dxa"/>
            <w:shd w:val="clear" w:color="auto" w:fill="FFFFFF"/>
            <w:vAlign w:val="center"/>
          </w:tcPr>
          <w:p w14:paraId="024657CC">
            <w:pPr>
              <w:keepNext w:val="0"/>
              <w:spacing w:before="20" w:after="20" w:line="247" w:lineRule="auto"/>
              <w:ind w:left="0" w:right="0" w:firstLine="0"/>
              <w:jc w:val="left"/>
              <w:rPr>
                <w:sz w:val="26"/>
                <w:szCs w:val="26"/>
              </w:rPr>
            </w:pPr>
            <w:r>
              <w:rPr>
                <w:rFonts w:ascii="Times New Roman" w:hAnsi="Times New Roman"/>
                <w:b w:val="0"/>
                <w:color w:val="000000"/>
                <w:sz w:val="26"/>
                <w:szCs w:val="26"/>
              </w:rPr>
              <w:t>Hiển thị trạng thái trống</w:t>
            </w:r>
          </w:p>
        </w:tc>
        <w:tc>
          <w:tcPr>
            <w:tcW w:w="1800" w:type="dxa"/>
            <w:shd w:val="clear" w:color="auto" w:fill="FFFFFF"/>
            <w:vAlign w:val="center"/>
          </w:tcPr>
          <w:p w14:paraId="49C59C96">
            <w:pPr>
              <w:keepNext w:val="0"/>
              <w:spacing w:before="20" w:after="20" w:line="247" w:lineRule="auto"/>
              <w:ind w:left="0" w:right="0" w:firstLine="0"/>
              <w:jc w:val="left"/>
              <w:rPr>
                <w:sz w:val="26"/>
                <w:szCs w:val="26"/>
              </w:rPr>
            </w:pPr>
            <w:r>
              <w:rPr>
                <w:rFonts w:hint="default"/>
                <w:b w:val="0"/>
                <w:color w:val="000000"/>
                <w:sz w:val="26"/>
                <w:szCs w:val="26"/>
                <w:lang w:val="vi-VN"/>
              </w:rPr>
              <w:t>Đã</w:t>
            </w:r>
            <w:r>
              <w:rPr>
                <w:rFonts w:ascii="Times New Roman" w:hAnsi="Times New Roman"/>
                <w:b w:val="0"/>
                <w:color w:val="000000"/>
                <w:sz w:val="26"/>
                <w:szCs w:val="26"/>
              </w:rPr>
              <w:t xml:space="preserve"> ghi nhận</w:t>
            </w:r>
          </w:p>
        </w:tc>
      </w:tr>
      <w:tr w14:paraId="3C66EEA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jc w:val="center"/>
        </w:trPr>
        <w:tc>
          <w:tcPr>
            <w:tcW w:w="648" w:type="dxa"/>
            <w:shd w:val="clear" w:color="auto" w:fill="F7F8FA"/>
            <w:vAlign w:val="center"/>
          </w:tcPr>
          <w:p w14:paraId="539A6BC4">
            <w:pPr>
              <w:keepNext w:val="0"/>
              <w:spacing w:before="20" w:after="20" w:line="247" w:lineRule="auto"/>
              <w:ind w:left="0" w:right="0" w:firstLine="0"/>
              <w:jc w:val="left"/>
              <w:rPr>
                <w:sz w:val="26"/>
                <w:szCs w:val="26"/>
              </w:rPr>
            </w:pPr>
            <w:r>
              <w:rPr>
                <w:rFonts w:ascii="Times New Roman" w:hAnsi="Times New Roman"/>
                <w:b w:val="0"/>
                <w:color w:val="000000"/>
                <w:sz w:val="26"/>
                <w:szCs w:val="26"/>
              </w:rPr>
              <w:t>C12</w:t>
            </w:r>
          </w:p>
        </w:tc>
        <w:tc>
          <w:tcPr>
            <w:tcW w:w="2952" w:type="dxa"/>
            <w:shd w:val="clear" w:color="auto" w:fill="F7F8FA"/>
            <w:vAlign w:val="center"/>
          </w:tcPr>
          <w:p w14:paraId="3568DE94">
            <w:pPr>
              <w:keepNext w:val="0"/>
              <w:spacing w:before="20" w:after="20" w:line="247" w:lineRule="auto"/>
              <w:ind w:left="0" w:right="0" w:firstLine="0"/>
              <w:jc w:val="left"/>
              <w:rPr>
                <w:sz w:val="26"/>
                <w:szCs w:val="26"/>
              </w:rPr>
            </w:pPr>
            <w:r>
              <w:rPr>
                <w:rFonts w:ascii="Times New Roman" w:hAnsi="Times New Roman"/>
                <w:b w:val="0"/>
                <w:color w:val="000000"/>
                <w:sz w:val="26"/>
                <w:szCs w:val="26"/>
              </w:rPr>
              <w:t>Chuyển trang với trên 1</w:t>
            </w:r>
            <w:r>
              <w:rPr>
                <w:rFonts w:hint="default"/>
                <w:b w:val="0"/>
                <w:color w:val="000000"/>
                <w:sz w:val="26"/>
                <w:szCs w:val="26"/>
                <w:lang w:val="vi-VN"/>
              </w:rPr>
              <w:t xml:space="preserve">1 </w:t>
            </w:r>
            <w:r>
              <w:rPr>
                <w:rFonts w:ascii="Times New Roman" w:hAnsi="Times New Roman"/>
                <w:b w:val="0"/>
                <w:color w:val="000000"/>
                <w:sz w:val="26"/>
                <w:szCs w:val="26"/>
              </w:rPr>
              <w:t>sách</w:t>
            </w:r>
          </w:p>
        </w:tc>
        <w:tc>
          <w:tcPr>
            <w:tcW w:w="4176" w:type="dxa"/>
            <w:shd w:val="clear" w:color="auto" w:fill="F7F8FA"/>
            <w:vAlign w:val="center"/>
          </w:tcPr>
          <w:p w14:paraId="75C41BC9">
            <w:pPr>
              <w:keepNext w:val="0"/>
              <w:spacing w:before="20" w:after="20" w:line="247" w:lineRule="auto"/>
              <w:ind w:left="0" w:right="0" w:firstLine="0"/>
              <w:jc w:val="left"/>
              <w:rPr>
                <w:sz w:val="26"/>
                <w:szCs w:val="26"/>
              </w:rPr>
            </w:pPr>
            <w:r>
              <w:rPr>
                <w:rFonts w:ascii="Times New Roman" w:hAnsi="Times New Roman"/>
                <w:b w:val="0"/>
                <w:color w:val="000000"/>
                <w:sz w:val="26"/>
                <w:szCs w:val="26"/>
              </w:rPr>
              <w:t>Hiển thị đúng trang dữ liệu</w:t>
            </w:r>
          </w:p>
        </w:tc>
        <w:tc>
          <w:tcPr>
            <w:tcW w:w="1800" w:type="dxa"/>
            <w:shd w:val="clear" w:color="auto" w:fill="F7F8FA"/>
            <w:vAlign w:val="center"/>
          </w:tcPr>
          <w:p w14:paraId="09A7037C">
            <w:pPr>
              <w:keepNext w:val="0"/>
              <w:spacing w:before="20" w:after="20" w:line="247" w:lineRule="auto"/>
              <w:ind w:left="0" w:right="0" w:firstLine="0"/>
              <w:jc w:val="left"/>
              <w:rPr>
                <w:sz w:val="26"/>
                <w:szCs w:val="26"/>
              </w:rPr>
            </w:pPr>
            <w:r>
              <w:rPr>
                <w:rFonts w:hint="default"/>
                <w:b w:val="0"/>
                <w:color w:val="000000"/>
                <w:sz w:val="26"/>
                <w:szCs w:val="26"/>
                <w:lang w:val="vi-VN"/>
              </w:rPr>
              <w:t>Đã</w:t>
            </w:r>
            <w:r>
              <w:rPr>
                <w:rFonts w:ascii="Times New Roman" w:hAnsi="Times New Roman"/>
                <w:b w:val="0"/>
                <w:color w:val="000000"/>
                <w:sz w:val="26"/>
                <w:szCs w:val="26"/>
              </w:rPr>
              <w:t xml:space="preserve"> ghi nhận</w:t>
            </w:r>
          </w:p>
        </w:tc>
      </w:tr>
    </w:tbl>
    <w:p w14:paraId="5F3AC19F">
      <w:pPr>
        <w:keepLines/>
        <w:spacing w:after="20"/>
        <w:ind w:left="0" w:leftChars="0" w:firstLine="0" w:firstLineChars="0"/>
        <w:jc w:val="both"/>
      </w:pPr>
    </w:p>
    <w:p w14:paraId="036FBF32">
      <w:pPr>
        <w:keepLines/>
        <w:spacing w:after="20"/>
        <w:jc w:val="both"/>
      </w:pPr>
    </w:p>
    <w:p w14:paraId="5E779E0C">
      <w:pPr>
        <w:pStyle w:val="3"/>
        <w:pageBreakBefore/>
      </w:pPr>
      <w:bookmarkStart w:id="101" w:name="section_40"/>
      <w:bookmarkStart w:id="102" w:name="_Toc14673"/>
      <w:r>
        <w:t>6.7</w:t>
      </w:r>
      <w:r>
        <w:rPr>
          <w:rFonts w:hint="default"/>
          <w:lang w:val="vi-VN"/>
        </w:rPr>
        <w:t>.</w:t>
      </w:r>
      <w:r>
        <w:t xml:space="preserve"> Kiểm thử đăng nhập và quyền truy cập</w:t>
      </w:r>
      <w:bookmarkEnd w:id="101"/>
      <w:bookmarkEnd w:id="102"/>
    </w:p>
    <w:p w14:paraId="6C22D46C">
      <w:pPr>
        <w:keepLines/>
        <w:spacing w:line="360" w:lineRule="auto"/>
        <w:jc w:val="both"/>
      </w:pPr>
      <w:r>
        <w:t>Thực hiện lần lượt bằng hai tài khoản được tạo từ create_user. Dùng cùng dữ liệu sách để so sánh quyền thao tác; không thay đổi vai trò bằng tham số gửi từ biểu mẫu đăng nhập.</w:t>
      </w:r>
    </w:p>
    <w:p w14:paraId="48ED0298">
      <w:pPr>
        <w:keepLines/>
        <w:spacing w:line="360" w:lineRule="auto"/>
        <w:jc w:val="both"/>
      </w:pPr>
      <w:r>
        <w:t>Bước 1. Đăng xuất, mở /sach và kiểm tra có chuyển về trang đăng nhập. Thử thông tin sai, sau đó đăng nhập admin bằng mật khẩu đã lưu riêng. Kiểm tra menu và thực hiện một thao tác thêm sách.</w:t>
      </w:r>
    </w:p>
    <w:p w14:paraId="3E87EA83">
      <w:pPr>
        <w:keepLines/>
        <w:spacing w:line="360" w:lineRule="auto"/>
        <w:jc w:val="both"/>
      </w:pPr>
      <w:r>
        <w:t>Bước 2. Đăng xuất admin, đăng nhập nhanvien. Kiểm tra các nút thêm, sửa, xóa được ẩn nhưng danh sách, chi tiết và tìm kiếm vẫn sử dụng được. Nhập trực tiếp /sach/them hoặc đường dẫn sửa một sách có thật để kiểm tra phản hồi từ chối.</w:t>
      </w:r>
    </w:p>
    <w:p w14:paraId="1D51A078">
      <w:pPr>
        <w:keepLines/>
        <w:spacing w:line="360" w:lineRule="auto"/>
        <w:jc w:val="both"/>
      </w:pPr>
      <w:r>
        <w:t>Bước 3. Nếu kiểm tra yêu cầu POST xóa, cần dùng phiên và mã CSRF hợp lệ của tài khoản nhân viên. Dữ liệu phải được giữ nguyên khi bị từ chối quyền. Yêu cầu thiếu CSRF bị chặn bởi cơ chế khác nên chưa đủ để kết luận phân quyền đúng.</w:t>
      </w:r>
    </w:p>
    <w:p w14:paraId="25A42FDA">
      <w:pPr>
        <w:keepLines/>
        <w:spacing w:line="360" w:lineRule="auto"/>
        <w:jc w:val="both"/>
      </w:pPr>
      <w:r>
        <w:t>Bước 4. Dùng một tài khoản thử nghiệm để kiểm tra active = 0 trong phpMyAdmin, sau đó yêu cầu lại trang quản lý. Đối chiếu việc kết thúc quyền truy cập của phiên cũ và việc không cho đăng nhập mới; khôi phục trạng thái khi kết thúc thử nghiệm.</w:t>
      </w:r>
    </w:p>
    <w:p w14:paraId="2E5DA329">
      <w:pPr>
        <w:pStyle w:val="16"/>
        <w:keepLines w:val="0"/>
        <w:ind w:left="1440" w:leftChars="0" w:firstLine="720" w:firstLineChars="0"/>
        <w:rPr>
          <w:color w:val="auto"/>
          <w:sz w:val="24"/>
          <w:szCs w:val="20"/>
        </w:rPr>
      </w:pPr>
      <w:bookmarkStart w:id="103" w:name="_Toc23452"/>
      <w:r>
        <w:rPr>
          <w:color w:val="auto"/>
          <w:sz w:val="24"/>
          <w:szCs w:val="20"/>
        </w:rPr>
        <w:t>Bảng 8. Phiếu kiểm thử đăng nhập và phân quyền</w:t>
      </w:r>
      <w:bookmarkEnd w:id="103"/>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65" w:type="dxa"/>
          <w:left w:w="90" w:type="dxa"/>
          <w:bottom w:w="65" w:type="dxa"/>
          <w:right w:w="90" w:type="dxa"/>
        </w:tblCellMar>
      </w:tblPr>
      <w:tblGrid>
        <w:gridCol w:w="648"/>
        <w:gridCol w:w="2952"/>
        <w:gridCol w:w="4176"/>
        <w:gridCol w:w="1800"/>
      </w:tblGrid>
      <w:tr w14:paraId="5CAA626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tblHeader/>
          <w:jc w:val="center"/>
        </w:trPr>
        <w:tc>
          <w:tcPr>
            <w:tcW w:w="648" w:type="dxa"/>
            <w:shd w:val="clear" w:color="auto" w:fill="E8EDF3"/>
            <w:vAlign w:val="center"/>
          </w:tcPr>
          <w:p w14:paraId="33DEA123">
            <w:pPr>
              <w:keepNext/>
              <w:spacing w:before="20" w:after="20" w:line="247" w:lineRule="auto"/>
              <w:ind w:left="0" w:right="0" w:firstLine="0"/>
              <w:jc w:val="left"/>
              <w:rPr>
                <w:sz w:val="26"/>
                <w:szCs w:val="26"/>
              </w:rPr>
            </w:pPr>
            <w:r>
              <w:rPr>
                <w:rFonts w:ascii="Times New Roman" w:hAnsi="Times New Roman"/>
                <w:b/>
                <w:color w:val="000000"/>
                <w:sz w:val="26"/>
                <w:szCs w:val="26"/>
              </w:rPr>
              <w:t>Mã</w:t>
            </w:r>
          </w:p>
        </w:tc>
        <w:tc>
          <w:tcPr>
            <w:tcW w:w="2952" w:type="dxa"/>
            <w:shd w:val="clear" w:color="auto" w:fill="E8EDF3"/>
            <w:vAlign w:val="center"/>
          </w:tcPr>
          <w:p w14:paraId="5E9C41E8">
            <w:pPr>
              <w:keepNext/>
              <w:spacing w:before="20" w:after="20" w:line="247" w:lineRule="auto"/>
              <w:ind w:left="0" w:right="0" w:firstLine="0"/>
              <w:jc w:val="left"/>
              <w:rPr>
                <w:sz w:val="26"/>
                <w:szCs w:val="26"/>
              </w:rPr>
            </w:pPr>
            <w:r>
              <w:rPr>
                <w:rFonts w:ascii="Times New Roman" w:hAnsi="Times New Roman"/>
                <w:b/>
                <w:color w:val="000000"/>
                <w:sz w:val="26"/>
                <w:szCs w:val="26"/>
              </w:rPr>
              <w:t>Thao tác</w:t>
            </w:r>
          </w:p>
        </w:tc>
        <w:tc>
          <w:tcPr>
            <w:tcW w:w="4176" w:type="dxa"/>
            <w:shd w:val="clear" w:color="auto" w:fill="E8EDF3"/>
            <w:vAlign w:val="center"/>
          </w:tcPr>
          <w:p w14:paraId="2B3C2BC5">
            <w:pPr>
              <w:keepNext/>
              <w:spacing w:before="20" w:after="20" w:line="247" w:lineRule="auto"/>
              <w:ind w:left="0" w:right="0" w:firstLine="0"/>
              <w:jc w:val="left"/>
              <w:rPr>
                <w:sz w:val="26"/>
                <w:szCs w:val="26"/>
              </w:rPr>
            </w:pPr>
            <w:r>
              <w:rPr>
                <w:rFonts w:ascii="Times New Roman" w:hAnsi="Times New Roman"/>
                <w:b/>
                <w:color w:val="000000"/>
                <w:sz w:val="26"/>
                <w:szCs w:val="26"/>
              </w:rPr>
              <w:t>Kết quả mong đợi</w:t>
            </w:r>
          </w:p>
        </w:tc>
        <w:tc>
          <w:tcPr>
            <w:tcW w:w="1800" w:type="dxa"/>
            <w:shd w:val="clear" w:color="auto" w:fill="E8EDF3"/>
            <w:vAlign w:val="center"/>
          </w:tcPr>
          <w:p w14:paraId="5BD48DF8">
            <w:pPr>
              <w:keepNext/>
              <w:spacing w:before="20" w:after="20" w:line="247" w:lineRule="auto"/>
              <w:ind w:left="0" w:right="0" w:firstLine="0"/>
              <w:jc w:val="left"/>
              <w:rPr>
                <w:sz w:val="26"/>
                <w:szCs w:val="26"/>
              </w:rPr>
            </w:pPr>
            <w:r>
              <w:rPr>
                <w:rFonts w:ascii="Times New Roman" w:hAnsi="Times New Roman"/>
                <w:b/>
                <w:color w:val="000000"/>
                <w:sz w:val="26"/>
                <w:szCs w:val="26"/>
              </w:rPr>
              <w:t>Kết quả thực tế</w:t>
            </w:r>
          </w:p>
        </w:tc>
      </w:tr>
      <w:tr w14:paraId="1325161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jc w:val="center"/>
        </w:trPr>
        <w:tc>
          <w:tcPr>
            <w:tcW w:w="648" w:type="dxa"/>
            <w:shd w:val="clear" w:color="auto" w:fill="FFFFFF"/>
            <w:vAlign w:val="center"/>
          </w:tcPr>
          <w:p w14:paraId="6F3F1393">
            <w:pPr>
              <w:keepNext/>
              <w:spacing w:before="20" w:after="20" w:line="247" w:lineRule="auto"/>
              <w:ind w:left="0" w:right="0" w:firstLine="0"/>
              <w:jc w:val="left"/>
              <w:rPr>
                <w:sz w:val="26"/>
                <w:szCs w:val="26"/>
              </w:rPr>
            </w:pPr>
            <w:r>
              <w:rPr>
                <w:rFonts w:ascii="Times New Roman" w:hAnsi="Times New Roman"/>
                <w:b w:val="0"/>
                <w:color w:val="000000"/>
                <w:sz w:val="26"/>
                <w:szCs w:val="26"/>
              </w:rPr>
              <w:t>P01</w:t>
            </w:r>
          </w:p>
        </w:tc>
        <w:tc>
          <w:tcPr>
            <w:tcW w:w="2952" w:type="dxa"/>
            <w:shd w:val="clear" w:color="auto" w:fill="FFFFFF"/>
            <w:vAlign w:val="center"/>
          </w:tcPr>
          <w:p w14:paraId="675DDB91">
            <w:pPr>
              <w:keepNext/>
              <w:spacing w:before="20" w:after="20" w:line="247" w:lineRule="auto"/>
              <w:ind w:left="0" w:right="0" w:firstLine="0"/>
              <w:jc w:val="left"/>
              <w:rPr>
                <w:sz w:val="26"/>
                <w:szCs w:val="26"/>
              </w:rPr>
            </w:pPr>
            <w:r>
              <w:rPr>
                <w:rFonts w:ascii="Times New Roman" w:hAnsi="Times New Roman"/>
                <w:b w:val="0"/>
                <w:color w:val="000000"/>
                <w:sz w:val="26"/>
                <w:szCs w:val="26"/>
              </w:rPr>
              <w:t>Chưa đăng nhập, mở /sach</w:t>
            </w:r>
          </w:p>
        </w:tc>
        <w:tc>
          <w:tcPr>
            <w:tcW w:w="4176" w:type="dxa"/>
            <w:shd w:val="clear" w:color="auto" w:fill="FFFFFF"/>
            <w:vAlign w:val="center"/>
          </w:tcPr>
          <w:p w14:paraId="290C0074">
            <w:pPr>
              <w:keepNext/>
              <w:spacing w:before="20" w:after="20" w:line="247" w:lineRule="auto"/>
              <w:ind w:left="0" w:right="0" w:firstLine="0"/>
              <w:jc w:val="left"/>
              <w:rPr>
                <w:sz w:val="26"/>
                <w:szCs w:val="26"/>
              </w:rPr>
            </w:pPr>
            <w:r>
              <w:rPr>
                <w:rFonts w:ascii="Times New Roman" w:hAnsi="Times New Roman"/>
                <w:b w:val="0"/>
                <w:color w:val="000000"/>
                <w:sz w:val="26"/>
                <w:szCs w:val="26"/>
              </w:rPr>
              <w:t>Chuyển đến đăng nhập</w:t>
            </w:r>
          </w:p>
        </w:tc>
        <w:tc>
          <w:tcPr>
            <w:tcW w:w="1800" w:type="dxa"/>
            <w:shd w:val="clear" w:color="auto" w:fill="FFFFFF"/>
            <w:vAlign w:val="center"/>
          </w:tcPr>
          <w:p w14:paraId="103C14F1">
            <w:pPr>
              <w:keepNext/>
              <w:spacing w:before="20" w:after="20" w:line="247" w:lineRule="auto"/>
              <w:ind w:left="0" w:right="0" w:firstLine="0"/>
              <w:jc w:val="left"/>
              <w:rPr>
                <w:sz w:val="26"/>
                <w:szCs w:val="26"/>
              </w:rPr>
            </w:pPr>
            <w:r>
              <w:rPr>
                <w:rFonts w:hint="default"/>
                <w:b w:val="0"/>
                <w:color w:val="000000"/>
                <w:sz w:val="26"/>
                <w:szCs w:val="26"/>
                <w:lang w:val="vi-VN"/>
              </w:rPr>
              <w:t>Đã</w:t>
            </w:r>
            <w:r>
              <w:rPr>
                <w:rFonts w:ascii="Times New Roman" w:hAnsi="Times New Roman"/>
                <w:b w:val="0"/>
                <w:color w:val="000000"/>
                <w:sz w:val="26"/>
                <w:szCs w:val="26"/>
              </w:rPr>
              <w:t xml:space="preserve"> ghi nhận</w:t>
            </w:r>
          </w:p>
        </w:tc>
      </w:tr>
      <w:tr w14:paraId="3B58D32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jc w:val="center"/>
        </w:trPr>
        <w:tc>
          <w:tcPr>
            <w:tcW w:w="648" w:type="dxa"/>
            <w:shd w:val="clear" w:color="auto" w:fill="F7F8FA"/>
            <w:vAlign w:val="center"/>
          </w:tcPr>
          <w:p w14:paraId="764DBD8C">
            <w:pPr>
              <w:keepNext/>
              <w:spacing w:before="20" w:after="20" w:line="247" w:lineRule="auto"/>
              <w:ind w:left="0" w:right="0" w:firstLine="0"/>
              <w:jc w:val="left"/>
              <w:rPr>
                <w:sz w:val="26"/>
                <w:szCs w:val="26"/>
              </w:rPr>
            </w:pPr>
            <w:r>
              <w:rPr>
                <w:rFonts w:ascii="Times New Roman" w:hAnsi="Times New Roman"/>
                <w:b w:val="0"/>
                <w:color w:val="000000"/>
                <w:sz w:val="26"/>
                <w:szCs w:val="26"/>
              </w:rPr>
              <w:t>P02</w:t>
            </w:r>
          </w:p>
        </w:tc>
        <w:tc>
          <w:tcPr>
            <w:tcW w:w="2952" w:type="dxa"/>
            <w:shd w:val="clear" w:color="auto" w:fill="F7F8FA"/>
            <w:vAlign w:val="center"/>
          </w:tcPr>
          <w:p w14:paraId="13F11E6E">
            <w:pPr>
              <w:keepNext/>
              <w:spacing w:before="20" w:after="20" w:line="247" w:lineRule="auto"/>
              <w:ind w:left="0" w:right="0" w:firstLine="0"/>
              <w:jc w:val="left"/>
              <w:rPr>
                <w:sz w:val="26"/>
                <w:szCs w:val="26"/>
              </w:rPr>
            </w:pPr>
            <w:r>
              <w:rPr>
                <w:rFonts w:ascii="Times New Roman" w:hAnsi="Times New Roman"/>
                <w:b w:val="0"/>
                <w:color w:val="000000"/>
                <w:sz w:val="26"/>
                <w:szCs w:val="26"/>
              </w:rPr>
              <w:t>Nhập sai thông tin</w:t>
            </w:r>
          </w:p>
        </w:tc>
        <w:tc>
          <w:tcPr>
            <w:tcW w:w="4176" w:type="dxa"/>
            <w:shd w:val="clear" w:color="auto" w:fill="F7F8FA"/>
            <w:vAlign w:val="center"/>
          </w:tcPr>
          <w:p w14:paraId="24D8958E">
            <w:pPr>
              <w:keepNext/>
              <w:spacing w:before="20" w:after="20" w:line="247" w:lineRule="auto"/>
              <w:ind w:left="0" w:right="0" w:firstLine="0"/>
              <w:jc w:val="left"/>
              <w:rPr>
                <w:sz w:val="26"/>
                <w:szCs w:val="26"/>
              </w:rPr>
            </w:pPr>
            <w:r>
              <w:rPr>
                <w:rFonts w:ascii="Times New Roman" w:hAnsi="Times New Roman"/>
                <w:b w:val="0"/>
                <w:color w:val="000000"/>
                <w:sz w:val="26"/>
                <w:szCs w:val="26"/>
              </w:rPr>
              <w:t>Báo lỗi, không đăng nhập</w:t>
            </w:r>
          </w:p>
        </w:tc>
        <w:tc>
          <w:tcPr>
            <w:tcW w:w="1800" w:type="dxa"/>
            <w:shd w:val="clear" w:color="auto" w:fill="F7F8FA"/>
            <w:vAlign w:val="center"/>
          </w:tcPr>
          <w:p w14:paraId="53AD2724">
            <w:pPr>
              <w:keepNext/>
              <w:spacing w:before="20" w:after="20" w:line="247" w:lineRule="auto"/>
              <w:ind w:left="0" w:right="0" w:firstLine="0"/>
              <w:jc w:val="left"/>
              <w:rPr>
                <w:sz w:val="26"/>
                <w:szCs w:val="26"/>
              </w:rPr>
            </w:pPr>
            <w:r>
              <w:rPr>
                <w:rFonts w:hint="default"/>
                <w:b w:val="0"/>
                <w:color w:val="000000"/>
                <w:sz w:val="26"/>
                <w:szCs w:val="26"/>
                <w:lang w:val="vi-VN"/>
              </w:rPr>
              <w:t>Đã</w:t>
            </w:r>
            <w:r>
              <w:rPr>
                <w:rFonts w:ascii="Times New Roman" w:hAnsi="Times New Roman"/>
                <w:b w:val="0"/>
                <w:color w:val="000000"/>
                <w:sz w:val="26"/>
                <w:szCs w:val="26"/>
              </w:rPr>
              <w:t xml:space="preserve"> ghi nhận</w:t>
            </w:r>
          </w:p>
        </w:tc>
      </w:tr>
      <w:tr w14:paraId="3A18FFA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jc w:val="center"/>
        </w:trPr>
        <w:tc>
          <w:tcPr>
            <w:tcW w:w="648" w:type="dxa"/>
            <w:shd w:val="clear" w:color="auto" w:fill="FFFFFF"/>
            <w:vAlign w:val="center"/>
          </w:tcPr>
          <w:p w14:paraId="61A29371">
            <w:pPr>
              <w:keepNext/>
              <w:spacing w:before="20" w:after="20" w:line="247" w:lineRule="auto"/>
              <w:ind w:left="0" w:right="0" w:firstLine="0"/>
              <w:jc w:val="left"/>
              <w:rPr>
                <w:sz w:val="26"/>
                <w:szCs w:val="26"/>
              </w:rPr>
            </w:pPr>
            <w:r>
              <w:rPr>
                <w:rFonts w:ascii="Times New Roman" w:hAnsi="Times New Roman"/>
                <w:b w:val="0"/>
                <w:color w:val="000000"/>
                <w:sz w:val="26"/>
                <w:szCs w:val="26"/>
              </w:rPr>
              <w:t>P03</w:t>
            </w:r>
          </w:p>
        </w:tc>
        <w:tc>
          <w:tcPr>
            <w:tcW w:w="2952" w:type="dxa"/>
            <w:shd w:val="clear" w:color="auto" w:fill="FFFFFF"/>
            <w:vAlign w:val="center"/>
          </w:tcPr>
          <w:p w14:paraId="6D1AB007">
            <w:pPr>
              <w:keepNext/>
              <w:spacing w:before="20" w:after="20" w:line="247" w:lineRule="auto"/>
              <w:ind w:left="0" w:right="0" w:firstLine="0"/>
              <w:jc w:val="left"/>
              <w:rPr>
                <w:sz w:val="26"/>
                <w:szCs w:val="26"/>
              </w:rPr>
            </w:pPr>
            <w:r>
              <w:rPr>
                <w:rFonts w:ascii="Times New Roman" w:hAnsi="Times New Roman"/>
                <w:b w:val="0"/>
                <w:color w:val="000000"/>
                <w:sz w:val="26"/>
                <w:szCs w:val="26"/>
              </w:rPr>
              <w:t>Đăng nhập admin</w:t>
            </w:r>
          </w:p>
        </w:tc>
        <w:tc>
          <w:tcPr>
            <w:tcW w:w="4176" w:type="dxa"/>
            <w:shd w:val="clear" w:color="auto" w:fill="FFFFFF"/>
            <w:vAlign w:val="center"/>
          </w:tcPr>
          <w:p w14:paraId="2C0C51BB">
            <w:pPr>
              <w:keepNext/>
              <w:spacing w:before="20" w:after="20" w:line="247" w:lineRule="auto"/>
              <w:ind w:left="0" w:right="0" w:firstLine="0"/>
              <w:jc w:val="left"/>
              <w:rPr>
                <w:sz w:val="26"/>
                <w:szCs w:val="26"/>
              </w:rPr>
            </w:pPr>
            <w:r>
              <w:rPr>
                <w:rFonts w:ascii="Times New Roman" w:hAnsi="Times New Roman"/>
                <w:b w:val="0"/>
                <w:color w:val="000000"/>
                <w:sz w:val="26"/>
                <w:szCs w:val="26"/>
              </w:rPr>
              <w:t>Thực hiện được CRUD</w:t>
            </w:r>
          </w:p>
        </w:tc>
        <w:tc>
          <w:tcPr>
            <w:tcW w:w="1800" w:type="dxa"/>
            <w:shd w:val="clear" w:color="auto" w:fill="FFFFFF"/>
            <w:vAlign w:val="center"/>
          </w:tcPr>
          <w:p w14:paraId="0ACA1A59">
            <w:pPr>
              <w:keepNext/>
              <w:spacing w:before="20" w:after="20" w:line="247" w:lineRule="auto"/>
              <w:ind w:left="0" w:right="0" w:firstLine="0"/>
              <w:jc w:val="left"/>
              <w:rPr>
                <w:sz w:val="26"/>
                <w:szCs w:val="26"/>
              </w:rPr>
            </w:pPr>
            <w:r>
              <w:rPr>
                <w:rFonts w:hint="default"/>
                <w:b w:val="0"/>
                <w:color w:val="000000"/>
                <w:sz w:val="26"/>
                <w:szCs w:val="26"/>
                <w:lang w:val="vi-VN"/>
              </w:rPr>
              <w:t>Đã</w:t>
            </w:r>
            <w:r>
              <w:rPr>
                <w:rFonts w:ascii="Times New Roman" w:hAnsi="Times New Roman"/>
                <w:b w:val="0"/>
                <w:color w:val="000000"/>
                <w:sz w:val="26"/>
                <w:szCs w:val="26"/>
              </w:rPr>
              <w:t xml:space="preserve"> ghi nhận</w:t>
            </w:r>
          </w:p>
        </w:tc>
      </w:tr>
      <w:tr w14:paraId="0F5C120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jc w:val="center"/>
        </w:trPr>
        <w:tc>
          <w:tcPr>
            <w:tcW w:w="648" w:type="dxa"/>
            <w:shd w:val="clear" w:color="auto" w:fill="F7F8FA"/>
            <w:vAlign w:val="center"/>
          </w:tcPr>
          <w:p w14:paraId="4283C66F">
            <w:pPr>
              <w:keepNext/>
              <w:spacing w:before="20" w:after="20" w:line="247" w:lineRule="auto"/>
              <w:ind w:left="0" w:right="0" w:firstLine="0"/>
              <w:jc w:val="left"/>
              <w:rPr>
                <w:sz w:val="26"/>
                <w:szCs w:val="26"/>
              </w:rPr>
            </w:pPr>
            <w:r>
              <w:rPr>
                <w:rFonts w:ascii="Times New Roman" w:hAnsi="Times New Roman"/>
                <w:b w:val="0"/>
                <w:color w:val="000000"/>
                <w:sz w:val="26"/>
                <w:szCs w:val="26"/>
              </w:rPr>
              <w:t>P04</w:t>
            </w:r>
          </w:p>
        </w:tc>
        <w:tc>
          <w:tcPr>
            <w:tcW w:w="2952" w:type="dxa"/>
            <w:shd w:val="clear" w:color="auto" w:fill="F7F8FA"/>
            <w:vAlign w:val="center"/>
          </w:tcPr>
          <w:p w14:paraId="2A3F0279">
            <w:pPr>
              <w:keepNext/>
              <w:spacing w:before="20" w:after="20" w:line="247" w:lineRule="auto"/>
              <w:ind w:left="0" w:right="0" w:firstLine="0"/>
              <w:jc w:val="left"/>
              <w:rPr>
                <w:sz w:val="26"/>
                <w:szCs w:val="26"/>
              </w:rPr>
            </w:pPr>
            <w:r>
              <w:rPr>
                <w:rFonts w:ascii="Times New Roman" w:hAnsi="Times New Roman"/>
                <w:b w:val="0"/>
                <w:color w:val="000000"/>
                <w:sz w:val="26"/>
                <w:szCs w:val="26"/>
              </w:rPr>
              <w:t>Đăng nhập staff</w:t>
            </w:r>
          </w:p>
        </w:tc>
        <w:tc>
          <w:tcPr>
            <w:tcW w:w="4176" w:type="dxa"/>
            <w:shd w:val="clear" w:color="auto" w:fill="F7F8FA"/>
            <w:vAlign w:val="center"/>
          </w:tcPr>
          <w:p w14:paraId="06CDDF58">
            <w:pPr>
              <w:keepNext/>
              <w:spacing w:before="20" w:after="20" w:line="247" w:lineRule="auto"/>
              <w:ind w:left="0" w:right="0" w:firstLine="0"/>
              <w:jc w:val="left"/>
              <w:rPr>
                <w:sz w:val="26"/>
                <w:szCs w:val="26"/>
              </w:rPr>
            </w:pPr>
            <w:r>
              <w:rPr>
                <w:rFonts w:ascii="Times New Roman" w:hAnsi="Times New Roman"/>
                <w:b w:val="0"/>
                <w:color w:val="000000"/>
                <w:sz w:val="26"/>
                <w:szCs w:val="26"/>
              </w:rPr>
              <w:t>Xem, tìm kiếm, phân trang được</w:t>
            </w:r>
          </w:p>
        </w:tc>
        <w:tc>
          <w:tcPr>
            <w:tcW w:w="1800" w:type="dxa"/>
            <w:shd w:val="clear" w:color="auto" w:fill="F7F8FA"/>
            <w:vAlign w:val="center"/>
          </w:tcPr>
          <w:p w14:paraId="3D5AA087">
            <w:pPr>
              <w:keepNext/>
              <w:spacing w:before="20" w:after="20" w:line="247" w:lineRule="auto"/>
              <w:ind w:left="0" w:right="0" w:firstLine="0"/>
              <w:jc w:val="left"/>
              <w:rPr>
                <w:sz w:val="26"/>
                <w:szCs w:val="26"/>
              </w:rPr>
            </w:pPr>
            <w:r>
              <w:rPr>
                <w:rFonts w:hint="default"/>
                <w:b w:val="0"/>
                <w:color w:val="000000"/>
                <w:sz w:val="26"/>
                <w:szCs w:val="26"/>
                <w:lang w:val="vi-VN"/>
              </w:rPr>
              <w:t xml:space="preserve">Đã </w:t>
            </w:r>
            <w:r>
              <w:rPr>
                <w:rFonts w:ascii="Times New Roman" w:hAnsi="Times New Roman"/>
                <w:b w:val="0"/>
                <w:color w:val="000000"/>
                <w:sz w:val="26"/>
                <w:szCs w:val="26"/>
              </w:rPr>
              <w:t>ghi nhận</w:t>
            </w:r>
          </w:p>
        </w:tc>
      </w:tr>
      <w:tr w14:paraId="13D9F4B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jc w:val="center"/>
        </w:trPr>
        <w:tc>
          <w:tcPr>
            <w:tcW w:w="648" w:type="dxa"/>
            <w:shd w:val="clear" w:color="auto" w:fill="F7F8FA"/>
            <w:vAlign w:val="center"/>
          </w:tcPr>
          <w:p w14:paraId="22C32EC6">
            <w:pPr>
              <w:keepNext/>
              <w:spacing w:before="20" w:after="20" w:line="247" w:lineRule="auto"/>
              <w:ind w:left="0" w:right="0" w:firstLine="0"/>
              <w:jc w:val="left"/>
              <w:rPr>
                <w:sz w:val="26"/>
                <w:szCs w:val="26"/>
              </w:rPr>
            </w:pPr>
            <w:r>
              <w:rPr>
                <w:rFonts w:ascii="Times New Roman" w:hAnsi="Times New Roman"/>
                <w:b w:val="0"/>
                <w:color w:val="000000"/>
                <w:sz w:val="26"/>
                <w:szCs w:val="26"/>
              </w:rPr>
              <w:t>P06</w:t>
            </w:r>
          </w:p>
        </w:tc>
        <w:tc>
          <w:tcPr>
            <w:tcW w:w="2952" w:type="dxa"/>
            <w:shd w:val="clear" w:color="auto" w:fill="F7F8FA"/>
            <w:vAlign w:val="center"/>
          </w:tcPr>
          <w:p w14:paraId="60FEE587">
            <w:pPr>
              <w:keepNext/>
              <w:spacing w:before="20" w:after="20" w:line="247" w:lineRule="auto"/>
              <w:ind w:left="0" w:right="0" w:firstLine="0"/>
              <w:jc w:val="left"/>
              <w:rPr>
                <w:sz w:val="26"/>
                <w:szCs w:val="26"/>
              </w:rPr>
            </w:pPr>
            <w:r>
              <w:rPr>
                <w:rFonts w:ascii="Times New Roman" w:hAnsi="Times New Roman"/>
                <w:b w:val="0"/>
                <w:color w:val="000000"/>
                <w:sz w:val="26"/>
                <w:szCs w:val="26"/>
              </w:rPr>
              <w:t>Staff mở URL thêm hoặc sửa</w:t>
            </w:r>
          </w:p>
        </w:tc>
        <w:tc>
          <w:tcPr>
            <w:tcW w:w="4176" w:type="dxa"/>
            <w:shd w:val="clear" w:color="auto" w:fill="F7F8FA"/>
            <w:vAlign w:val="center"/>
          </w:tcPr>
          <w:p w14:paraId="46E3EDF8">
            <w:pPr>
              <w:keepNext/>
              <w:spacing w:before="20" w:after="20" w:line="247" w:lineRule="auto"/>
              <w:ind w:left="0" w:right="0" w:firstLine="0"/>
              <w:jc w:val="left"/>
              <w:rPr>
                <w:sz w:val="26"/>
                <w:szCs w:val="26"/>
              </w:rPr>
            </w:pPr>
            <w:r>
              <w:rPr>
                <w:rFonts w:ascii="Times New Roman" w:hAnsi="Times New Roman"/>
                <w:b w:val="0"/>
                <w:color w:val="000000"/>
                <w:sz w:val="26"/>
                <w:szCs w:val="26"/>
              </w:rPr>
              <w:t>Bị từ chối, không đổi dữ liệu</w:t>
            </w:r>
          </w:p>
        </w:tc>
        <w:tc>
          <w:tcPr>
            <w:tcW w:w="1800" w:type="dxa"/>
            <w:shd w:val="clear" w:color="auto" w:fill="F7F8FA"/>
            <w:vAlign w:val="center"/>
          </w:tcPr>
          <w:p w14:paraId="0A88771A">
            <w:pPr>
              <w:keepNext/>
              <w:spacing w:before="20" w:after="20" w:line="247" w:lineRule="auto"/>
              <w:ind w:left="0" w:right="0" w:firstLine="0"/>
              <w:jc w:val="left"/>
              <w:rPr>
                <w:sz w:val="26"/>
                <w:szCs w:val="26"/>
              </w:rPr>
            </w:pPr>
            <w:r>
              <w:rPr>
                <w:rFonts w:hint="default"/>
                <w:b w:val="0"/>
                <w:color w:val="000000"/>
                <w:sz w:val="26"/>
                <w:szCs w:val="26"/>
                <w:lang w:val="vi-VN"/>
              </w:rPr>
              <w:t>Đã</w:t>
            </w:r>
            <w:r>
              <w:rPr>
                <w:rFonts w:ascii="Times New Roman" w:hAnsi="Times New Roman"/>
                <w:b w:val="0"/>
                <w:color w:val="000000"/>
                <w:sz w:val="26"/>
                <w:szCs w:val="26"/>
              </w:rPr>
              <w:t xml:space="preserve"> ghi nhận</w:t>
            </w:r>
          </w:p>
        </w:tc>
      </w:tr>
    </w:tbl>
    <w:p w14:paraId="0A786735">
      <w:pPr>
        <w:keepLines/>
        <w:spacing w:after="20"/>
        <w:jc w:val="both"/>
      </w:pPr>
    </w:p>
    <w:p w14:paraId="4BAD641A">
      <w:pPr>
        <w:keepLines/>
        <w:spacing w:line="360" w:lineRule="auto"/>
        <w:jc w:val="both"/>
      </w:pPr>
      <w:r>
        <w:t>Bổ sung ảnh đăng nhập, giao diện hai vai trò và phản hồi truy cập sai quyền. Không đưa mật khẩu hoặc chuỗi cấu hình nhạy cảm vào ảnh.</w:t>
      </w:r>
    </w:p>
    <w:p w14:paraId="4A744CB9">
      <w:pPr>
        <w:pStyle w:val="2"/>
        <w:pageBreakBefore/>
        <w:rPr>
          <w:sz w:val="26"/>
          <w:szCs w:val="26"/>
        </w:rPr>
      </w:pPr>
      <w:bookmarkStart w:id="104" w:name="_Toc28336"/>
      <w:bookmarkStart w:id="105" w:name="section_41"/>
      <w:r>
        <w:rPr>
          <w:sz w:val="26"/>
          <w:szCs w:val="26"/>
        </w:rPr>
        <w:t>7</w:t>
      </w:r>
      <w:r>
        <w:rPr>
          <w:rFonts w:hint="default"/>
          <w:lang w:val="vi-VN"/>
        </w:rPr>
        <w:t>.</w:t>
      </w:r>
      <w:r>
        <w:rPr>
          <w:sz w:val="28"/>
          <w:szCs w:val="28"/>
        </w:rPr>
        <w:t xml:space="preserve"> </w:t>
      </w:r>
      <w:r>
        <w:rPr>
          <w:sz w:val="26"/>
          <w:szCs w:val="26"/>
        </w:rPr>
        <w:t>Các lỗi gặp khi thực hành và cách xử lý</w:t>
      </w:r>
      <w:bookmarkEnd w:id="104"/>
      <w:bookmarkEnd w:id="105"/>
    </w:p>
    <w:p w14:paraId="54850358">
      <w:pPr>
        <w:keepLines/>
        <w:spacing w:line="360" w:lineRule="auto"/>
        <w:jc w:val="both"/>
      </w:pPr>
      <w:r>
        <w:t>Trong quá trình cài đặt, nhóm ghi nhận lỗi phụ thuộc thư viện khi dùng PHP 8.0.30. Khi chỉnh giao diện, cần đối chiếu đúng layout đang được Controller sử dụng. Những tình huống còn lại trong bảng là các bước kiểm tra khi vận hành demo.</w:t>
      </w:r>
    </w:p>
    <w:p w14:paraId="2EB97D43">
      <w:pPr>
        <w:pStyle w:val="16"/>
        <w:keepLines w:val="0"/>
        <w:ind w:left="2160" w:leftChars="0" w:firstLine="720" w:firstLineChars="0"/>
        <w:rPr>
          <w:b w:val="0"/>
          <w:bCs/>
          <w:color w:val="auto"/>
          <w:sz w:val="24"/>
          <w:szCs w:val="20"/>
        </w:rPr>
      </w:pPr>
      <w:bookmarkStart w:id="106" w:name="_Toc11314"/>
      <w:r>
        <w:rPr>
          <w:b w:val="0"/>
          <w:bCs/>
          <w:color w:val="auto"/>
          <w:sz w:val="24"/>
          <w:szCs w:val="20"/>
        </w:rPr>
        <w:t>Bảng 9. Lỗi và cách kiểm tra theo demo</w:t>
      </w:r>
      <w:bookmarkEnd w:id="106"/>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65" w:type="dxa"/>
          <w:left w:w="90" w:type="dxa"/>
          <w:bottom w:w="65" w:type="dxa"/>
          <w:right w:w="90" w:type="dxa"/>
        </w:tblCellMar>
      </w:tblPr>
      <w:tblGrid>
        <w:gridCol w:w="2376"/>
        <w:gridCol w:w="3672"/>
        <w:gridCol w:w="3528"/>
      </w:tblGrid>
      <w:tr w14:paraId="235A043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tblHeader/>
          <w:jc w:val="center"/>
        </w:trPr>
        <w:tc>
          <w:tcPr>
            <w:tcW w:w="2376" w:type="dxa"/>
            <w:shd w:val="clear" w:color="auto" w:fill="E8EDF3"/>
            <w:vAlign w:val="center"/>
          </w:tcPr>
          <w:p w14:paraId="1921052B">
            <w:pPr>
              <w:keepNext/>
              <w:spacing w:before="20" w:after="20" w:line="247" w:lineRule="auto"/>
              <w:ind w:left="0" w:right="0" w:firstLine="0"/>
              <w:jc w:val="left"/>
              <w:rPr>
                <w:sz w:val="26"/>
                <w:szCs w:val="26"/>
              </w:rPr>
            </w:pPr>
            <w:r>
              <w:rPr>
                <w:rFonts w:ascii="Times New Roman" w:hAnsi="Times New Roman"/>
                <w:b/>
                <w:color w:val="000000"/>
                <w:sz w:val="26"/>
                <w:szCs w:val="26"/>
              </w:rPr>
              <w:t>Hiện tượng</w:t>
            </w:r>
          </w:p>
        </w:tc>
        <w:tc>
          <w:tcPr>
            <w:tcW w:w="3672" w:type="dxa"/>
            <w:shd w:val="clear" w:color="auto" w:fill="E8EDF3"/>
            <w:vAlign w:val="center"/>
          </w:tcPr>
          <w:p w14:paraId="45E16665">
            <w:pPr>
              <w:keepNext/>
              <w:spacing w:before="20" w:after="20" w:line="247" w:lineRule="auto"/>
              <w:ind w:left="0" w:right="0" w:firstLine="0"/>
              <w:jc w:val="left"/>
              <w:rPr>
                <w:sz w:val="26"/>
                <w:szCs w:val="26"/>
              </w:rPr>
            </w:pPr>
            <w:r>
              <w:rPr>
                <w:rFonts w:ascii="Times New Roman" w:hAnsi="Times New Roman"/>
                <w:b/>
                <w:color w:val="000000"/>
                <w:sz w:val="26"/>
                <w:szCs w:val="26"/>
              </w:rPr>
              <w:t>Nguyên nhân hoặc điểm cần kiểm tra</w:t>
            </w:r>
          </w:p>
        </w:tc>
        <w:tc>
          <w:tcPr>
            <w:tcW w:w="3528" w:type="dxa"/>
            <w:shd w:val="clear" w:color="auto" w:fill="E8EDF3"/>
            <w:vAlign w:val="center"/>
          </w:tcPr>
          <w:p w14:paraId="6B864E58">
            <w:pPr>
              <w:keepNext/>
              <w:spacing w:before="20" w:after="20" w:line="247" w:lineRule="auto"/>
              <w:ind w:left="0" w:right="0" w:firstLine="0"/>
              <w:jc w:val="left"/>
              <w:rPr>
                <w:sz w:val="26"/>
                <w:szCs w:val="26"/>
              </w:rPr>
            </w:pPr>
            <w:r>
              <w:rPr>
                <w:rFonts w:ascii="Times New Roman" w:hAnsi="Times New Roman"/>
                <w:b/>
                <w:color w:val="000000"/>
                <w:sz w:val="26"/>
                <w:szCs w:val="26"/>
              </w:rPr>
              <w:t>Cách xử lý</w:t>
            </w:r>
          </w:p>
        </w:tc>
      </w:tr>
      <w:tr w14:paraId="4934477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jc w:val="center"/>
        </w:trPr>
        <w:tc>
          <w:tcPr>
            <w:tcW w:w="2376" w:type="dxa"/>
            <w:shd w:val="clear" w:color="auto" w:fill="FFFFFF"/>
            <w:vAlign w:val="center"/>
          </w:tcPr>
          <w:p w14:paraId="0F747CEE">
            <w:pPr>
              <w:keepNext/>
              <w:spacing w:before="20" w:after="20" w:line="247" w:lineRule="auto"/>
              <w:ind w:left="0" w:right="0" w:firstLine="0"/>
              <w:jc w:val="left"/>
              <w:rPr>
                <w:sz w:val="26"/>
                <w:szCs w:val="26"/>
              </w:rPr>
            </w:pPr>
            <w:r>
              <w:rPr>
                <w:rFonts w:ascii="Times New Roman" w:hAnsi="Times New Roman"/>
                <w:b w:val="0"/>
                <w:color w:val="000000"/>
                <w:sz w:val="26"/>
                <w:szCs w:val="26"/>
              </w:rPr>
              <w:t>Composer không cài đủ thư viện</w:t>
            </w:r>
          </w:p>
        </w:tc>
        <w:tc>
          <w:tcPr>
            <w:tcW w:w="3672" w:type="dxa"/>
            <w:shd w:val="clear" w:color="auto" w:fill="FFFFFF"/>
            <w:vAlign w:val="center"/>
          </w:tcPr>
          <w:p w14:paraId="53A5E79F">
            <w:pPr>
              <w:keepNext/>
              <w:spacing w:before="20" w:after="20" w:line="247" w:lineRule="auto"/>
              <w:ind w:left="0" w:right="0" w:firstLine="0"/>
              <w:jc w:val="left"/>
              <w:rPr>
                <w:sz w:val="26"/>
                <w:szCs w:val="26"/>
              </w:rPr>
            </w:pPr>
            <w:r>
              <w:rPr>
                <w:rFonts w:ascii="Times New Roman" w:hAnsi="Times New Roman"/>
                <w:b w:val="0"/>
                <w:color w:val="000000"/>
                <w:sz w:val="26"/>
                <w:szCs w:val="26"/>
              </w:rPr>
              <w:t>Ảnh lỗi cho thấy chuỗi phụ thuộc Bake/Twig yêu cầu PHP mới hơn</w:t>
            </w:r>
          </w:p>
        </w:tc>
        <w:tc>
          <w:tcPr>
            <w:tcW w:w="3528" w:type="dxa"/>
            <w:shd w:val="clear" w:color="auto" w:fill="FFFFFF"/>
            <w:vAlign w:val="center"/>
          </w:tcPr>
          <w:p w14:paraId="1E2274E0">
            <w:pPr>
              <w:keepNext/>
              <w:spacing w:before="20" w:after="20" w:line="247" w:lineRule="auto"/>
              <w:ind w:left="0" w:right="0" w:firstLine="0"/>
              <w:jc w:val="left"/>
              <w:rPr>
                <w:sz w:val="26"/>
                <w:szCs w:val="26"/>
              </w:rPr>
            </w:pPr>
            <w:r>
              <w:rPr>
                <w:rFonts w:ascii="Times New Roman" w:hAnsi="Times New Roman"/>
                <w:b w:val="0"/>
                <w:color w:val="000000"/>
                <w:sz w:val="26"/>
                <w:szCs w:val="26"/>
              </w:rPr>
              <w:t>Bỏ Bake khỏi require-dev vì viết mã thủ công; chạy Composer tiếp theo mục 3.1</w:t>
            </w:r>
          </w:p>
        </w:tc>
      </w:tr>
      <w:tr w14:paraId="63E48CC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jc w:val="center"/>
        </w:trPr>
        <w:tc>
          <w:tcPr>
            <w:tcW w:w="2376" w:type="dxa"/>
            <w:shd w:val="clear" w:color="auto" w:fill="F7F8FA"/>
            <w:vAlign w:val="center"/>
          </w:tcPr>
          <w:p w14:paraId="668F67B0">
            <w:pPr>
              <w:keepNext/>
              <w:spacing w:before="20" w:after="20" w:line="247" w:lineRule="auto"/>
              <w:ind w:left="0" w:right="0" w:firstLine="0"/>
              <w:jc w:val="left"/>
              <w:rPr>
                <w:sz w:val="26"/>
                <w:szCs w:val="26"/>
              </w:rPr>
            </w:pPr>
            <w:r>
              <w:rPr>
                <w:rFonts w:ascii="Times New Roman" w:hAnsi="Times New Roman"/>
                <w:b w:val="0"/>
                <w:color w:val="000000"/>
                <w:sz w:val="26"/>
                <w:szCs w:val="26"/>
              </w:rPr>
              <w:t>Sửa giao diện nhưng chưa thấy thay đổi</w:t>
            </w:r>
          </w:p>
        </w:tc>
        <w:tc>
          <w:tcPr>
            <w:tcW w:w="3672" w:type="dxa"/>
            <w:shd w:val="clear" w:color="auto" w:fill="F7F8FA"/>
            <w:vAlign w:val="center"/>
          </w:tcPr>
          <w:p w14:paraId="139F9D19">
            <w:pPr>
              <w:keepNext/>
              <w:spacing w:before="20" w:after="20" w:line="247" w:lineRule="auto"/>
              <w:ind w:left="0" w:right="0" w:firstLine="0"/>
              <w:jc w:val="left"/>
              <w:rPr>
                <w:sz w:val="26"/>
                <w:szCs w:val="26"/>
              </w:rPr>
            </w:pPr>
            <w:r>
              <w:rPr>
                <w:rFonts w:ascii="Times New Roman" w:hAnsi="Times New Roman"/>
                <w:b w:val="0"/>
                <w:color w:val="000000"/>
                <w:sz w:val="26"/>
                <w:szCs w:val="26"/>
              </w:rPr>
              <w:t>Kiểm tra đúng dự án, đúng layout và dữ liệu trình duyệt lưu</w:t>
            </w:r>
          </w:p>
        </w:tc>
        <w:tc>
          <w:tcPr>
            <w:tcW w:w="3528" w:type="dxa"/>
            <w:shd w:val="clear" w:color="auto" w:fill="F7F8FA"/>
            <w:vAlign w:val="center"/>
          </w:tcPr>
          <w:p w14:paraId="3AE8C646">
            <w:pPr>
              <w:keepNext/>
              <w:spacing w:before="20" w:after="20" w:line="247" w:lineRule="auto"/>
              <w:ind w:left="0" w:right="0" w:firstLine="0"/>
              <w:jc w:val="left"/>
              <w:rPr>
                <w:sz w:val="26"/>
                <w:szCs w:val="26"/>
              </w:rPr>
            </w:pPr>
            <w:r>
              <w:rPr>
                <w:rFonts w:ascii="Times New Roman" w:hAnsi="Times New Roman"/>
                <w:b w:val="0"/>
                <w:color w:val="000000"/>
                <w:sz w:val="26"/>
                <w:szCs w:val="26"/>
              </w:rPr>
              <w:t>Đặt layout sach ở SachController, lưu đúng tập tin, tải lại Ctrl + F5</w:t>
            </w:r>
          </w:p>
        </w:tc>
      </w:tr>
      <w:tr w14:paraId="22E92EB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jc w:val="center"/>
        </w:trPr>
        <w:tc>
          <w:tcPr>
            <w:tcW w:w="2376" w:type="dxa"/>
            <w:shd w:val="clear" w:color="auto" w:fill="FFFFFF"/>
            <w:vAlign w:val="center"/>
          </w:tcPr>
          <w:p w14:paraId="2C1E72F7">
            <w:pPr>
              <w:keepNext/>
              <w:spacing w:before="20" w:after="20" w:line="247" w:lineRule="auto"/>
              <w:ind w:left="0" w:right="0" w:firstLine="0"/>
              <w:jc w:val="left"/>
              <w:rPr>
                <w:sz w:val="26"/>
                <w:szCs w:val="26"/>
              </w:rPr>
            </w:pPr>
            <w:r>
              <w:rPr>
                <w:rFonts w:ascii="Times New Roman" w:hAnsi="Times New Roman"/>
                <w:b w:val="0"/>
                <w:color w:val="000000"/>
                <w:sz w:val="26"/>
                <w:szCs w:val="26"/>
              </w:rPr>
              <w:t>Không mở được localhost:8765</w:t>
            </w:r>
          </w:p>
        </w:tc>
        <w:tc>
          <w:tcPr>
            <w:tcW w:w="3672" w:type="dxa"/>
            <w:shd w:val="clear" w:color="auto" w:fill="FFFFFF"/>
            <w:vAlign w:val="center"/>
          </w:tcPr>
          <w:p w14:paraId="76B10948">
            <w:pPr>
              <w:keepNext/>
              <w:spacing w:before="20" w:after="20" w:line="247" w:lineRule="auto"/>
              <w:ind w:left="0" w:right="0" w:firstLine="0"/>
              <w:jc w:val="left"/>
              <w:rPr>
                <w:sz w:val="26"/>
                <w:szCs w:val="26"/>
              </w:rPr>
            </w:pPr>
            <w:r>
              <w:rPr>
                <w:rFonts w:ascii="Times New Roman" w:hAnsi="Times New Roman"/>
                <w:b w:val="0"/>
                <w:color w:val="000000"/>
                <w:sz w:val="26"/>
                <w:szCs w:val="26"/>
              </w:rPr>
              <w:t>Kiểm tra máy chủ phát triển còn chạy hay không</w:t>
            </w:r>
          </w:p>
        </w:tc>
        <w:tc>
          <w:tcPr>
            <w:tcW w:w="3528" w:type="dxa"/>
            <w:shd w:val="clear" w:color="auto" w:fill="FFFFFF"/>
            <w:vAlign w:val="center"/>
          </w:tcPr>
          <w:p w14:paraId="5E14AFCF">
            <w:pPr>
              <w:keepNext/>
              <w:spacing w:before="20" w:after="20" w:line="247" w:lineRule="auto"/>
              <w:ind w:left="0" w:right="0" w:firstLine="0"/>
              <w:jc w:val="left"/>
              <w:rPr>
                <w:sz w:val="26"/>
                <w:szCs w:val="26"/>
              </w:rPr>
            </w:pPr>
            <w:r>
              <w:rPr>
                <w:rFonts w:ascii="Times New Roman" w:hAnsi="Times New Roman"/>
                <w:b w:val="0"/>
                <w:color w:val="000000"/>
                <w:sz w:val="26"/>
                <w:szCs w:val="26"/>
              </w:rPr>
              <w:t>Chạy lại lệnh server tại thư mục dự án; giữ cửa sổ Shell mở</w:t>
            </w:r>
          </w:p>
        </w:tc>
      </w:tr>
      <w:tr w14:paraId="1C411EE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jc w:val="center"/>
        </w:trPr>
        <w:tc>
          <w:tcPr>
            <w:tcW w:w="2376" w:type="dxa"/>
            <w:shd w:val="clear" w:color="auto" w:fill="F7F8FA"/>
            <w:vAlign w:val="center"/>
          </w:tcPr>
          <w:p w14:paraId="6BE4D778">
            <w:pPr>
              <w:keepNext/>
              <w:spacing w:before="20" w:after="20" w:line="247" w:lineRule="auto"/>
              <w:ind w:left="0" w:right="0" w:firstLine="0"/>
              <w:jc w:val="left"/>
              <w:rPr>
                <w:sz w:val="26"/>
                <w:szCs w:val="26"/>
              </w:rPr>
            </w:pPr>
            <w:r>
              <w:rPr>
                <w:rFonts w:ascii="Times New Roman" w:hAnsi="Times New Roman"/>
                <w:b w:val="0"/>
                <w:color w:val="000000"/>
                <w:sz w:val="26"/>
                <w:szCs w:val="26"/>
              </w:rPr>
              <w:t>Không truy vấn được bảng sach</w:t>
            </w:r>
          </w:p>
        </w:tc>
        <w:tc>
          <w:tcPr>
            <w:tcW w:w="3672" w:type="dxa"/>
            <w:shd w:val="clear" w:color="auto" w:fill="F7F8FA"/>
            <w:vAlign w:val="center"/>
          </w:tcPr>
          <w:p w14:paraId="025DE55A">
            <w:pPr>
              <w:keepNext/>
              <w:spacing w:before="20" w:after="20" w:line="247" w:lineRule="auto"/>
              <w:ind w:left="0" w:right="0" w:firstLine="0"/>
              <w:jc w:val="left"/>
              <w:rPr>
                <w:sz w:val="26"/>
                <w:szCs w:val="26"/>
              </w:rPr>
            </w:pPr>
            <w:r>
              <w:rPr>
                <w:rFonts w:ascii="Times New Roman" w:hAnsi="Times New Roman"/>
                <w:b w:val="0"/>
                <w:color w:val="000000"/>
                <w:sz w:val="26"/>
                <w:szCs w:val="26"/>
              </w:rPr>
              <w:t>Kiểm tra MySQL, tên cơ sở dữ liệu, bảng và tài khoản kết nối</w:t>
            </w:r>
          </w:p>
        </w:tc>
        <w:tc>
          <w:tcPr>
            <w:tcW w:w="3528" w:type="dxa"/>
            <w:shd w:val="clear" w:color="auto" w:fill="F7F8FA"/>
            <w:vAlign w:val="center"/>
          </w:tcPr>
          <w:p w14:paraId="10E062D4">
            <w:pPr>
              <w:keepNext/>
              <w:spacing w:before="20" w:after="20" w:line="247" w:lineRule="auto"/>
              <w:ind w:left="0" w:right="0" w:firstLine="0"/>
              <w:jc w:val="left"/>
              <w:rPr>
                <w:sz w:val="26"/>
                <w:szCs w:val="26"/>
              </w:rPr>
            </w:pPr>
            <w:r>
              <w:rPr>
                <w:rFonts w:ascii="Times New Roman" w:hAnsi="Times New Roman"/>
                <w:b w:val="0"/>
                <w:color w:val="000000"/>
                <w:sz w:val="26"/>
                <w:szCs w:val="26"/>
              </w:rPr>
              <w:t>Bật MySQL, đối chiếu online_shop và app_local.php</w:t>
            </w:r>
          </w:p>
        </w:tc>
      </w:tr>
      <w:tr w14:paraId="54C829E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jc w:val="center"/>
        </w:trPr>
        <w:tc>
          <w:tcPr>
            <w:tcW w:w="2376" w:type="dxa"/>
            <w:shd w:val="clear" w:color="auto" w:fill="FFFFFF"/>
            <w:vAlign w:val="center"/>
          </w:tcPr>
          <w:p w14:paraId="40BC59E5">
            <w:pPr>
              <w:keepNext/>
              <w:spacing w:before="20" w:after="20" w:line="247" w:lineRule="auto"/>
              <w:ind w:left="0" w:right="0" w:firstLine="0"/>
              <w:jc w:val="left"/>
              <w:rPr>
                <w:sz w:val="26"/>
                <w:szCs w:val="26"/>
              </w:rPr>
            </w:pPr>
            <w:r>
              <w:rPr>
                <w:rFonts w:ascii="Times New Roman" w:hAnsi="Times New Roman"/>
                <w:b w:val="0"/>
                <w:color w:val="000000"/>
                <w:sz w:val="26"/>
                <w:szCs w:val="26"/>
              </w:rPr>
              <w:t>Nhân viên vẫn thấy nút thêm</w:t>
            </w:r>
          </w:p>
        </w:tc>
        <w:tc>
          <w:tcPr>
            <w:tcW w:w="3672" w:type="dxa"/>
            <w:shd w:val="clear" w:color="auto" w:fill="FFFFFF"/>
            <w:vAlign w:val="center"/>
          </w:tcPr>
          <w:p w14:paraId="1E0FD06C">
            <w:pPr>
              <w:keepNext/>
              <w:spacing w:before="20" w:after="20" w:line="247" w:lineRule="auto"/>
              <w:ind w:left="0" w:right="0" w:firstLine="0"/>
              <w:jc w:val="left"/>
              <w:rPr>
                <w:sz w:val="26"/>
                <w:szCs w:val="26"/>
              </w:rPr>
            </w:pPr>
            <w:r>
              <w:rPr>
                <w:rFonts w:ascii="Times New Roman" w:hAnsi="Times New Roman"/>
                <w:b w:val="0"/>
                <w:color w:val="000000"/>
                <w:sz w:val="26"/>
                <w:szCs w:val="26"/>
              </w:rPr>
              <w:t>Kiểm tra điều kiện isAdmin ở layout và index.php</w:t>
            </w:r>
          </w:p>
        </w:tc>
        <w:tc>
          <w:tcPr>
            <w:tcW w:w="3528" w:type="dxa"/>
            <w:shd w:val="clear" w:color="auto" w:fill="FFFFFF"/>
            <w:vAlign w:val="center"/>
          </w:tcPr>
          <w:p w14:paraId="22A30C98">
            <w:pPr>
              <w:keepNext/>
              <w:spacing w:before="20" w:after="20" w:line="247" w:lineRule="auto"/>
              <w:ind w:left="0" w:right="0" w:firstLine="0"/>
              <w:jc w:val="left"/>
              <w:rPr>
                <w:sz w:val="26"/>
                <w:szCs w:val="26"/>
              </w:rPr>
            </w:pPr>
            <w:r>
              <w:rPr>
                <w:rFonts w:ascii="Times New Roman" w:hAnsi="Times New Roman"/>
                <w:b w:val="0"/>
                <w:color w:val="000000"/>
                <w:sz w:val="26"/>
                <w:szCs w:val="26"/>
              </w:rPr>
              <w:t>Bọc đúng nút bằng điều kiện; kiểm tra cả quyền ở AppController</w:t>
            </w:r>
          </w:p>
        </w:tc>
      </w:tr>
      <w:tr w14:paraId="50F4E32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jc w:val="center"/>
        </w:trPr>
        <w:tc>
          <w:tcPr>
            <w:tcW w:w="2376" w:type="dxa"/>
            <w:shd w:val="clear" w:color="auto" w:fill="F7F8FA"/>
            <w:vAlign w:val="center"/>
          </w:tcPr>
          <w:p w14:paraId="04764E2E">
            <w:pPr>
              <w:keepNext w:val="0"/>
              <w:spacing w:before="20" w:after="20" w:line="247" w:lineRule="auto"/>
              <w:ind w:left="0" w:right="0" w:firstLine="0"/>
              <w:jc w:val="left"/>
              <w:rPr>
                <w:sz w:val="26"/>
                <w:szCs w:val="26"/>
              </w:rPr>
            </w:pPr>
            <w:r>
              <w:rPr>
                <w:rFonts w:ascii="Times New Roman" w:hAnsi="Times New Roman"/>
                <w:b w:val="0"/>
                <w:color w:val="000000"/>
                <w:sz w:val="26"/>
                <w:szCs w:val="26"/>
              </w:rPr>
              <w:t>Đăng nhập thất bại với tài khoản vừa tạo</w:t>
            </w:r>
          </w:p>
        </w:tc>
        <w:tc>
          <w:tcPr>
            <w:tcW w:w="3672" w:type="dxa"/>
            <w:shd w:val="clear" w:color="auto" w:fill="F7F8FA"/>
            <w:vAlign w:val="center"/>
          </w:tcPr>
          <w:p w14:paraId="754AD0C3">
            <w:pPr>
              <w:keepNext w:val="0"/>
              <w:spacing w:before="20" w:after="20" w:line="247" w:lineRule="auto"/>
              <w:ind w:left="0" w:right="0" w:firstLine="0"/>
              <w:jc w:val="left"/>
              <w:rPr>
                <w:sz w:val="26"/>
                <w:szCs w:val="26"/>
              </w:rPr>
            </w:pPr>
            <w:r>
              <w:rPr>
                <w:rFonts w:ascii="Times New Roman" w:hAnsi="Times New Roman"/>
                <w:b w:val="0"/>
                <w:color w:val="000000"/>
                <w:sz w:val="26"/>
                <w:szCs w:val="26"/>
              </w:rPr>
              <w:t>Kiểm tra username, mật khẩu đã sinh, active và cấu hình finder</w:t>
            </w:r>
          </w:p>
        </w:tc>
        <w:tc>
          <w:tcPr>
            <w:tcW w:w="3528" w:type="dxa"/>
            <w:shd w:val="clear" w:color="auto" w:fill="F7F8FA"/>
            <w:vAlign w:val="center"/>
          </w:tcPr>
          <w:p w14:paraId="34D7C5FE">
            <w:pPr>
              <w:keepNext w:val="0"/>
              <w:spacing w:before="20" w:after="20" w:line="247" w:lineRule="auto"/>
              <w:ind w:left="0" w:right="0" w:firstLine="0"/>
              <w:jc w:val="left"/>
              <w:rPr>
                <w:sz w:val="26"/>
                <w:szCs w:val="26"/>
              </w:rPr>
            </w:pPr>
            <w:r>
              <w:rPr>
                <w:rFonts w:ascii="Times New Roman" w:hAnsi="Times New Roman"/>
                <w:b w:val="0"/>
                <w:color w:val="000000"/>
                <w:sz w:val="26"/>
                <w:szCs w:val="26"/>
              </w:rPr>
              <w:t>Dùng tài khoản tạo qua create_user; không lưu mật khẩu dạng văn bản vào bảng</w:t>
            </w:r>
          </w:p>
        </w:tc>
      </w:tr>
    </w:tbl>
    <w:p w14:paraId="06E111E2">
      <w:pPr>
        <w:keepLines/>
        <w:spacing w:after="20"/>
        <w:jc w:val="both"/>
      </w:pPr>
    </w:p>
    <w:p w14:paraId="2321700B">
      <w:pPr>
        <w:keepNext/>
        <w:ind w:firstLine="0"/>
        <w:jc w:val="center"/>
      </w:pPr>
      <w:r>
        <w:drawing>
          <wp:inline distT="0" distB="0" distL="114300" distR="114300">
            <wp:extent cx="5384800" cy="2555875"/>
            <wp:effectExtent l="0" t="0" r="1016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27"/>
                    <a:stretch>
                      <a:fillRect/>
                    </a:stretch>
                  </pic:blipFill>
                  <pic:spPr>
                    <a:xfrm>
                      <a:off x="0" y="0"/>
                      <a:ext cx="5384800" cy="2555875"/>
                    </a:xfrm>
                    <a:prstGeom prst="rect">
                      <a:avLst/>
                    </a:prstGeom>
                  </pic:spPr>
                </pic:pic>
              </a:graphicData>
            </a:graphic>
          </wp:inline>
        </w:drawing>
      </w:r>
    </w:p>
    <w:p w14:paraId="51067E51">
      <w:pPr>
        <w:pStyle w:val="19"/>
        <w:bidi w:val="0"/>
        <w:rPr>
          <w:i/>
          <w:iCs/>
          <w:sz w:val="24"/>
          <w:szCs w:val="24"/>
        </w:rPr>
      </w:pPr>
      <w:r>
        <w:rPr>
          <w:rFonts w:hint="default"/>
          <w:i/>
          <w:iCs/>
          <w:sz w:val="24"/>
          <w:szCs w:val="24"/>
          <w:lang w:val="vi-VN"/>
        </w:rPr>
        <w:tab/>
      </w:r>
      <w:bookmarkStart w:id="107" w:name="_Toc21840"/>
      <w:r>
        <w:rPr>
          <w:i/>
          <w:iCs/>
          <w:sz w:val="24"/>
          <w:szCs w:val="24"/>
        </w:rPr>
        <w:t xml:space="preserve">Hình </w:t>
      </w:r>
      <w:r>
        <w:rPr>
          <w:rFonts w:hint="default"/>
          <w:i/>
          <w:iCs/>
          <w:sz w:val="24"/>
          <w:szCs w:val="24"/>
          <w:lang w:val="vi-VN"/>
        </w:rPr>
        <w:t>15</w:t>
      </w:r>
      <w:r>
        <w:rPr>
          <w:i/>
          <w:iCs/>
          <w:sz w:val="24"/>
          <w:szCs w:val="24"/>
        </w:rPr>
        <w:t>. Lỗi phụ thuộc thư viện trong lần khởi tạo dự án với PHP 8.0.30</w:t>
      </w:r>
      <w:bookmarkEnd w:id="107"/>
      <w:bookmarkStart w:id="108" w:name="section_42"/>
    </w:p>
    <w:p w14:paraId="386B7FA5">
      <w:pPr>
        <w:pStyle w:val="19"/>
        <w:bidi w:val="0"/>
        <w:rPr>
          <w:i/>
          <w:iCs/>
          <w:sz w:val="24"/>
          <w:szCs w:val="24"/>
        </w:rPr>
      </w:pPr>
    </w:p>
    <w:p w14:paraId="574BF74D">
      <w:pPr>
        <w:pStyle w:val="2"/>
        <w:numPr>
          <w:ilvl w:val="0"/>
          <w:numId w:val="11"/>
        </w:numPr>
        <w:bidi w:val="0"/>
        <w:rPr>
          <w:sz w:val="26"/>
          <w:szCs w:val="26"/>
        </w:rPr>
      </w:pPr>
      <w:bookmarkStart w:id="109" w:name="_Toc28187"/>
      <w:r>
        <w:rPr>
          <w:sz w:val="26"/>
          <w:szCs w:val="26"/>
        </w:rPr>
        <w:t>GitHub và tổng kết</w:t>
      </w:r>
      <w:bookmarkEnd w:id="108"/>
      <w:bookmarkEnd w:id="109"/>
    </w:p>
    <w:p w14:paraId="6F52690C">
      <w:pPr>
        <w:pStyle w:val="3"/>
      </w:pPr>
      <w:bookmarkStart w:id="110" w:name="section_43"/>
      <w:bookmarkStart w:id="111" w:name="_Toc3892"/>
      <w:r>
        <w:t>8.1 Kho mã nguồn</w:t>
      </w:r>
      <w:bookmarkEnd w:id="110"/>
      <w:bookmarkEnd w:id="111"/>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92"/>
      </w:tblGrid>
      <w:tr w14:paraId="615DB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92" w:type="dxa"/>
          </w:tcPr>
          <w:p w14:paraId="6FD7DE56">
            <w:pPr>
              <w:rPr>
                <w:vertAlign w:val="baseline"/>
              </w:rPr>
            </w:pPr>
            <w:r>
              <w:rPr>
                <w:rFonts w:hint="default"/>
                <w:vertAlign w:val="baseline"/>
              </w:rPr>
              <w:t>https://github.com/Trongnguyen2305/Hands-on---05---CAKEPHP</w:t>
            </w:r>
          </w:p>
        </w:tc>
      </w:tr>
    </w:tbl>
    <w:p w14:paraId="24FFEF81"/>
    <w:p w14:paraId="5C262C1E">
      <w:pPr>
        <w:keepLines/>
        <w:spacing w:line="360" w:lineRule="auto"/>
        <w:jc w:val="both"/>
      </w:pPr>
      <w:r>
        <w:t>Kho mã nguồn cần có src, templates, webroot, cấu hình mẫu, composer.json, composer.lock, tập tin SQL và README.</w:t>
      </w:r>
    </w:p>
    <w:p w14:paraId="55C902DF">
      <w:pPr>
        <w:keepLines/>
        <w:spacing w:line="360" w:lineRule="auto"/>
        <w:ind w:left="0" w:leftChars="0" w:firstLine="0" w:firstLineChars="0"/>
        <w:jc w:val="both"/>
      </w:pPr>
    </w:p>
    <w:p w14:paraId="5B46F323">
      <w:pPr>
        <w:pStyle w:val="3"/>
      </w:pPr>
      <w:bookmarkStart w:id="112" w:name="_Toc5127"/>
      <w:bookmarkStart w:id="113" w:name="section_44"/>
      <w:r>
        <w:t>8.2 Hướng dẫn chạy trong README</w:t>
      </w:r>
      <w:bookmarkEnd w:id="112"/>
      <w:bookmarkEnd w:id="113"/>
    </w:p>
    <w:p w14:paraId="5177AC99">
      <w:pPr>
        <w:keepNext/>
        <w:keepLines/>
        <w:spacing w:line="360" w:lineRule="auto"/>
        <w:jc w:val="both"/>
      </w:pPr>
      <w:r>
        <w:t>Nội dung README cần thống nhất với cấu trúc và lệnh chạy CakePHP của demo. Có thể sử dụng phần sau sau khi bổ sung tập tin SQL trong kho:</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92"/>
      </w:tblGrid>
      <w:tr w14:paraId="496B9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92" w:type="dxa"/>
          </w:tcPr>
          <w:p w14:paraId="41F4F859">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BookSpace – Quản lý sách bằng CakePHP</w:t>
            </w:r>
          </w:p>
          <w:p w14:paraId="14B5EE81">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Nhóm 5 – DA23TTD</w:t>
            </w:r>
          </w:p>
          <w:p w14:paraId="41E38914">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Học phần: Phát triển ứng dụng web với mã nguồn mở</w:t>
            </w:r>
          </w:p>
          <w:p w14:paraId="44881173">
            <w:pPr>
              <w:pStyle w:val="173"/>
              <w:keepNext/>
              <w:keepLines w:val="0"/>
              <w:rPr>
                <w:rFonts w:hint="default" w:ascii="Times New Roman" w:hAnsi="Times New Roman" w:cs="Times New Roman"/>
                <w:sz w:val="26"/>
                <w:szCs w:val="26"/>
              </w:rPr>
            </w:pPr>
          </w:p>
          <w:p w14:paraId="7B3B622B">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Môi trường</w:t>
            </w:r>
          </w:p>
          <w:p w14:paraId="6BBB9854">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PHP 8.0.30; CakePHP 4.6.5; Composer 2.10.3;</w:t>
            </w:r>
          </w:p>
          <w:p w14:paraId="34BEA52F">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MySQL/MariaDB trên XAMPP.</w:t>
            </w:r>
          </w:p>
          <w:p w14:paraId="2C42588B">
            <w:pPr>
              <w:pStyle w:val="173"/>
              <w:keepNext/>
              <w:keepLines w:val="0"/>
              <w:rPr>
                <w:rFonts w:hint="default" w:ascii="Times New Roman" w:hAnsi="Times New Roman" w:cs="Times New Roman"/>
                <w:sz w:val="26"/>
                <w:szCs w:val="26"/>
              </w:rPr>
            </w:pPr>
          </w:p>
          <w:p w14:paraId="586A48B7">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Cài đặt</w:t>
            </w:r>
          </w:p>
          <w:p w14:paraId="378C3B3C">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1. Tải mã nguồn, mở Shell tại thư mục dự án.</w:t>
            </w:r>
          </w:p>
          <w:p w14:paraId="65EEACFB">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2. Chạy composer install theo composer.lock.</w:t>
            </w:r>
          </w:p>
          <w:p w14:paraId="68D9E561">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3. Bật MySQL; tạo online_shop và nhập SQL của dự án.</w:t>
            </w:r>
          </w:p>
          <w:p w14:paraId="7CD62A22">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4. Sao chép config/app_local.example.php thành</w:t>
            </w:r>
          </w:p>
          <w:p w14:paraId="613B3B66">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xml:space="preserve">   config/app_local.php nếu chưa có.</w:t>
            </w:r>
          </w:p>
          <w:p w14:paraId="0D5431C6">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5. Cấu hình Datasources.default và Security.salt riêng.</w:t>
            </w:r>
          </w:p>
          <w:p w14:paraId="2C7A5638">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6. Tạo tài khoản và chạy máy chủ bằng các lệnh dưới đây.</w:t>
            </w:r>
          </w:p>
          <w:p w14:paraId="20D664A8">
            <w:pPr>
              <w:pStyle w:val="173"/>
              <w:keepNext/>
              <w:keepLines w:val="0"/>
              <w:rPr>
                <w:rFonts w:hint="default" w:ascii="Times New Roman" w:hAnsi="Times New Roman" w:cs="Times New Roman"/>
                <w:sz w:val="26"/>
                <w:szCs w:val="26"/>
              </w:rPr>
            </w:pPr>
          </w:p>
          <w:p w14:paraId="618645B1">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Tạo tài khoản</w:t>
            </w:r>
          </w:p>
          <w:p w14:paraId="69CD5D13">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php bin\cake.php create_user admin admin "Quản trị viên"</w:t>
            </w:r>
          </w:p>
          <w:p w14:paraId="215EEA21">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php bin\cake.php create_user nhanvien staff "Nhân viên"</w:t>
            </w:r>
          </w:p>
          <w:p w14:paraId="2737294B">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Lưu riêng mật khẩu sinh trên Shell; không công khai mật khẩu.</w:t>
            </w:r>
          </w:p>
          <w:p w14:paraId="7B286659">
            <w:pPr>
              <w:pStyle w:val="173"/>
              <w:keepNext/>
              <w:keepLines w:val="0"/>
              <w:rPr>
                <w:rFonts w:hint="default" w:ascii="Times New Roman" w:hAnsi="Times New Roman" w:cs="Times New Roman"/>
                <w:sz w:val="26"/>
                <w:szCs w:val="26"/>
              </w:rPr>
            </w:pPr>
          </w:p>
          <w:p w14:paraId="66306261">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Chạy</w:t>
            </w:r>
          </w:p>
          <w:p w14:paraId="1C6CD52B">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php bin\cake.php server -H localhost -p 8765</w:t>
            </w:r>
          </w:p>
          <w:p w14:paraId="23718E42">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Mở http://localhost:8765/dang-nhap</w:t>
            </w:r>
          </w:p>
          <w:p w14:paraId="562F1C64">
            <w:pPr>
              <w:pStyle w:val="173"/>
              <w:keepNext/>
              <w:keepLines w:val="0"/>
              <w:rPr>
                <w:rFonts w:hint="default" w:ascii="Times New Roman" w:hAnsi="Times New Roman" w:cs="Times New Roman"/>
                <w:sz w:val="26"/>
                <w:szCs w:val="26"/>
              </w:rPr>
            </w:pPr>
          </w:p>
          <w:p w14:paraId="553F9077">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Chức năng</w:t>
            </w:r>
          </w:p>
          <w:p w14:paraId="50CE89E6">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CRUD; chi tiết; tìm kiếm; phân trang; kiểm tra dữ liệu;</w:t>
            </w:r>
          </w:p>
          <w:p w14:paraId="5A83B786">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đăng nhập, đăng xuất và phân quyền admin, staff.</w:t>
            </w:r>
          </w:p>
          <w:p w14:paraId="6F8BFF10">
            <w:pPr>
              <w:pStyle w:val="173"/>
              <w:keepNext/>
              <w:keepLines w:val="0"/>
              <w:rPr>
                <w:rFonts w:hint="default" w:ascii="Times New Roman" w:hAnsi="Times New Roman" w:cs="Times New Roman"/>
                <w:sz w:val="26"/>
                <w:szCs w:val="26"/>
              </w:rPr>
            </w:pPr>
          </w:p>
          <w:p w14:paraId="68E053E7">
            <w:pPr>
              <w:pStyle w:val="173"/>
              <w:keepNext/>
              <w:keepLines w:val="0"/>
              <w:rPr>
                <w:rFonts w:hint="default" w:ascii="Times New Roman" w:hAnsi="Times New Roman" w:cs="Times New Roman"/>
                <w:sz w:val="26"/>
                <w:szCs w:val="26"/>
              </w:rPr>
            </w:pPr>
          </w:p>
          <w:p w14:paraId="19EEC655">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 Phạm vi và giấy phép</w:t>
            </w:r>
          </w:p>
          <w:p w14:paraId="5CB351DE">
            <w:pPr>
              <w:pStyle w:val="173"/>
              <w:keepNext/>
              <w:keepLines w:val="0"/>
              <w:rPr>
                <w:rFonts w:hint="default" w:ascii="Times New Roman" w:hAnsi="Times New Roman" w:cs="Times New Roman"/>
                <w:sz w:val="26"/>
                <w:szCs w:val="26"/>
              </w:rPr>
            </w:pPr>
            <w:r>
              <w:rPr>
                <w:rFonts w:hint="default" w:ascii="Times New Roman" w:hAnsi="Times New Roman" w:cs="Times New Roman"/>
                <w:sz w:val="26"/>
                <w:szCs w:val="26"/>
              </w:rPr>
              <w:t>Demo quản lý nội bộ trên localhost, chưa có mua hàng.</w:t>
            </w:r>
          </w:p>
          <w:p w14:paraId="7D7D034C">
            <w:pPr>
              <w:pStyle w:val="173"/>
              <w:keepNext w:val="0"/>
              <w:keepLines w:val="0"/>
              <w:rPr>
                <w:rFonts w:hint="default" w:ascii="Times New Roman" w:hAnsi="Times New Roman" w:cs="Times New Roman"/>
                <w:sz w:val="26"/>
                <w:szCs w:val="26"/>
              </w:rPr>
            </w:pPr>
            <w:r>
              <w:rPr>
                <w:rFonts w:hint="default" w:ascii="Times New Roman" w:hAnsi="Times New Roman" w:cs="Times New Roman"/>
                <w:sz w:val="26"/>
                <w:szCs w:val="26"/>
              </w:rPr>
              <w:t>Giữ thông tin giấy phép của CakePHP và các thư viện sử dụng.</w:t>
            </w:r>
          </w:p>
          <w:p w14:paraId="184EFE74">
            <w:pPr>
              <w:pStyle w:val="173"/>
              <w:keepNext w:val="0"/>
              <w:keepLines w:val="0"/>
              <w:rPr>
                <w:rFonts w:hint="default" w:ascii="Times New Roman" w:hAnsi="Times New Roman" w:cs="Times New Roman"/>
                <w:sz w:val="26"/>
                <w:szCs w:val="26"/>
              </w:rPr>
            </w:pPr>
          </w:p>
          <w:p w14:paraId="6F619F35">
            <w:pPr>
              <w:pStyle w:val="173"/>
              <w:keepNext w:val="0"/>
              <w:keepLines w:val="0"/>
              <w:rPr>
                <w:rFonts w:hint="default" w:ascii="Times New Roman" w:hAnsi="Times New Roman" w:cs="Times New Roman"/>
                <w:sz w:val="26"/>
                <w:szCs w:val="26"/>
              </w:rPr>
            </w:pPr>
            <w:r>
              <w:rPr>
                <w:rFonts w:hint="default" w:ascii="Times New Roman" w:hAnsi="Times New Roman" w:cs="Times New Roman"/>
                <w:sz w:val="26"/>
                <w:szCs w:val="26"/>
              </w:rPr>
              <w:t>## Thành viên</w:t>
            </w:r>
          </w:p>
          <w:p w14:paraId="5938A13E">
            <w:pPr>
              <w:pStyle w:val="173"/>
              <w:keepNext w:val="0"/>
              <w:keepLines w:val="0"/>
              <w:rPr>
                <w:rFonts w:hint="default" w:ascii="Times New Roman" w:hAnsi="Times New Roman" w:cs="Times New Roman"/>
                <w:sz w:val="26"/>
                <w:szCs w:val="26"/>
              </w:rPr>
            </w:pPr>
            <w:r>
              <w:rPr>
                <w:rFonts w:hint="default" w:ascii="Times New Roman" w:hAnsi="Times New Roman" w:cs="Times New Roman"/>
                <w:sz w:val="26"/>
                <w:szCs w:val="26"/>
              </w:rPr>
              <w:t>Nhóm trưởng: Nguyễn Đức Trọng MSSV: 110123195 Tìm hiểu CakePHP, mô hình MVC, tổng hợp mã nguồn và báo cáo;</w:t>
            </w:r>
          </w:p>
          <w:p w14:paraId="7EC918C0">
            <w:pPr>
              <w:pStyle w:val="173"/>
              <w:keepNext w:val="0"/>
              <w:keepLines w:val="0"/>
              <w:rPr>
                <w:rFonts w:hint="default" w:ascii="Times New Roman" w:hAnsi="Times New Roman" w:cs="Times New Roman"/>
                <w:sz w:val="26"/>
                <w:szCs w:val="26"/>
              </w:rPr>
            </w:pPr>
          </w:p>
          <w:p w14:paraId="7D7D9DBB">
            <w:pPr>
              <w:pStyle w:val="173"/>
              <w:keepNext w:val="0"/>
              <w:keepLines w:val="0"/>
              <w:rPr>
                <w:rFonts w:hint="default" w:ascii="Times New Roman" w:hAnsi="Times New Roman" w:cs="Times New Roman"/>
                <w:sz w:val="26"/>
                <w:szCs w:val="26"/>
              </w:rPr>
            </w:pPr>
            <w:r>
              <w:rPr>
                <w:rFonts w:hint="default" w:ascii="Times New Roman" w:hAnsi="Times New Roman" w:cs="Times New Roman"/>
                <w:sz w:val="26"/>
                <w:szCs w:val="26"/>
              </w:rPr>
              <w:t>Thành viên: Kim Ngọc Thuật MSSV:110123051 Cài đặt XAMPP, Composer, tạo database và kết nối MySQL  ;</w:t>
            </w:r>
          </w:p>
          <w:p w14:paraId="4BD0586B">
            <w:pPr>
              <w:pStyle w:val="173"/>
              <w:keepNext w:val="0"/>
              <w:keepLines w:val="0"/>
              <w:rPr>
                <w:rFonts w:hint="default" w:ascii="Times New Roman" w:hAnsi="Times New Roman" w:cs="Times New Roman"/>
                <w:sz w:val="26"/>
                <w:szCs w:val="26"/>
              </w:rPr>
            </w:pPr>
          </w:p>
          <w:p w14:paraId="40F1536B">
            <w:pPr>
              <w:pStyle w:val="173"/>
              <w:keepNext w:val="0"/>
              <w:keepLines w:val="0"/>
              <w:rPr>
                <w:rFonts w:hint="default" w:ascii="Times New Roman" w:hAnsi="Times New Roman" w:cs="Times New Roman"/>
                <w:sz w:val="26"/>
                <w:szCs w:val="26"/>
              </w:rPr>
            </w:pPr>
            <w:r>
              <w:rPr>
                <w:rFonts w:hint="default" w:ascii="Times New Roman" w:hAnsi="Times New Roman" w:cs="Times New Roman"/>
                <w:sz w:val="26"/>
                <w:szCs w:val="26"/>
              </w:rPr>
              <w:t>Thành viên: Đinh Thái Tài MSSV:110123170  Tạo Controller cập nhật thông tin;</w:t>
            </w:r>
          </w:p>
          <w:p w14:paraId="15C1C432">
            <w:pPr>
              <w:pStyle w:val="173"/>
              <w:keepNext w:val="0"/>
              <w:keepLines w:val="0"/>
              <w:rPr>
                <w:rFonts w:hint="default" w:ascii="Times New Roman" w:hAnsi="Times New Roman" w:cs="Times New Roman"/>
                <w:sz w:val="26"/>
                <w:szCs w:val="26"/>
              </w:rPr>
            </w:pPr>
          </w:p>
          <w:p w14:paraId="6375186A">
            <w:pPr>
              <w:pStyle w:val="173"/>
              <w:keepNext w:val="0"/>
              <w:keepLines w:val="0"/>
              <w:rPr>
                <w:rFonts w:hint="default" w:ascii="Times New Roman" w:hAnsi="Times New Roman" w:cs="Times New Roman"/>
                <w:sz w:val="26"/>
                <w:szCs w:val="26"/>
              </w:rPr>
            </w:pPr>
            <w:r>
              <w:rPr>
                <w:rFonts w:hint="default" w:ascii="Times New Roman" w:hAnsi="Times New Roman" w:cs="Times New Roman"/>
                <w:sz w:val="26"/>
                <w:szCs w:val="26"/>
              </w:rPr>
              <w:t>Thành viên: Lê Nhất Thiện MSSV:110123180  Thêm sách, sửa sách và cập nhật thông tin</w:t>
            </w:r>
          </w:p>
          <w:p w14:paraId="7DC3B359">
            <w:pPr>
              <w:pStyle w:val="173"/>
              <w:keepNext w:val="0"/>
              <w:keepLines w:val="0"/>
              <w:rPr>
                <w:rFonts w:hint="default" w:ascii="Times New Roman" w:hAnsi="Times New Roman" w:cs="Times New Roman"/>
                <w:sz w:val="26"/>
                <w:szCs w:val="26"/>
              </w:rPr>
            </w:pPr>
          </w:p>
          <w:p w14:paraId="18F0399E">
            <w:pPr>
              <w:pStyle w:val="173"/>
              <w:keepNext w:val="0"/>
              <w:keepLines w:val="0"/>
              <w:rPr>
                <w:rFonts w:hint="default" w:ascii="Times New Roman" w:hAnsi="Times New Roman" w:cs="Times New Roman"/>
                <w:sz w:val="26"/>
                <w:szCs w:val="26"/>
              </w:rPr>
            </w:pPr>
            <w:r>
              <w:rPr>
                <w:rFonts w:hint="default" w:ascii="Times New Roman" w:hAnsi="Times New Roman" w:cs="Times New Roman"/>
                <w:sz w:val="26"/>
                <w:szCs w:val="26"/>
              </w:rPr>
              <w:t>Thành viên: Kim Thanh Tùng MSSV:110123197 Xóa sách, đăng nhập và phân quyền;</w:t>
            </w:r>
          </w:p>
          <w:p w14:paraId="1D5DEF8C">
            <w:pPr>
              <w:pStyle w:val="173"/>
              <w:keepNext w:val="0"/>
              <w:keepLines w:val="0"/>
              <w:rPr>
                <w:rFonts w:hint="default" w:ascii="Times New Roman" w:hAnsi="Times New Roman" w:cs="Times New Roman"/>
                <w:sz w:val="26"/>
                <w:szCs w:val="26"/>
              </w:rPr>
            </w:pPr>
          </w:p>
          <w:p w14:paraId="01380565">
            <w:pPr>
              <w:pStyle w:val="173"/>
              <w:keepNext w:val="0"/>
              <w:keepLines w:val="0"/>
              <w:rPr>
                <w:rFonts w:hint="default" w:ascii="Times New Roman" w:hAnsi="Times New Roman" w:cs="Times New Roman"/>
                <w:sz w:val="26"/>
                <w:szCs w:val="26"/>
              </w:rPr>
            </w:pPr>
            <w:r>
              <w:rPr>
                <w:rFonts w:hint="default" w:ascii="Times New Roman" w:hAnsi="Times New Roman" w:cs="Times New Roman"/>
                <w:sz w:val="26"/>
                <w:szCs w:val="26"/>
              </w:rPr>
              <w:t>Thành viên: Trương Duy Tân MSSV:110123259  Kiểm thử chương trình, tổng hợp kết quả và hoàn thiện báo cáo;</w:t>
            </w:r>
          </w:p>
          <w:p w14:paraId="775FAC31">
            <w:pPr>
              <w:pStyle w:val="173"/>
              <w:keepNext w:val="0"/>
              <w:keepLines w:val="0"/>
              <w:rPr>
                <w:rFonts w:hint="default" w:ascii="Times New Roman" w:hAnsi="Times New Roman" w:cs="Times New Roman"/>
                <w:sz w:val="26"/>
                <w:szCs w:val="26"/>
              </w:rPr>
            </w:pPr>
          </w:p>
          <w:p w14:paraId="5FC3AA5C">
            <w:pPr>
              <w:pStyle w:val="173"/>
              <w:keepNext w:val="0"/>
              <w:keepLines w:val="0"/>
              <w:rPr>
                <w:rFonts w:hint="default" w:ascii="Times New Roman" w:hAnsi="Times New Roman" w:cs="Times New Roman"/>
                <w:sz w:val="26"/>
                <w:szCs w:val="26"/>
              </w:rPr>
            </w:pPr>
            <w:r>
              <w:rPr>
                <w:rFonts w:hint="default" w:ascii="Times New Roman" w:hAnsi="Times New Roman" w:cs="Times New Roman"/>
                <w:sz w:val="26"/>
                <w:szCs w:val="26"/>
              </w:rPr>
              <w:t>Thư ký: Nguyễn Hữu Tiến MSSV:110123185 Hiển thị danh sách sách, xem chi tiết, tìm kiếm và phân trang;</w:t>
            </w:r>
          </w:p>
          <w:p w14:paraId="3B8D7AB2">
            <w:pPr>
              <w:pStyle w:val="173"/>
              <w:keepNext w:val="0"/>
              <w:keepLines w:val="0"/>
              <w:rPr>
                <w:vertAlign w:val="baseline"/>
              </w:rPr>
            </w:pPr>
          </w:p>
        </w:tc>
      </w:tr>
    </w:tbl>
    <w:p w14:paraId="0194EB8B">
      <w:pPr>
        <w:pStyle w:val="173"/>
        <w:keepNext w:val="0"/>
        <w:keepLines w:val="0"/>
      </w:pPr>
    </w:p>
    <w:p w14:paraId="5F0EB9DB">
      <w:pPr>
        <w:spacing w:before="0" w:after="20" w:line="60" w:lineRule="exact"/>
      </w:pPr>
    </w:p>
    <w:p w14:paraId="342B156D">
      <w:pPr>
        <w:pStyle w:val="3"/>
      </w:pPr>
      <w:bookmarkStart w:id="122" w:name="_GoBack"/>
      <w:bookmarkEnd w:id="122"/>
      <w:bookmarkStart w:id="114" w:name="section_45"/>
      <w:bookmarkStart w:id="115" w:name="_Toc15018"/>
      <w:r>
        <w:t>8.3 Kết luận và giới hạn</w:t>
      </w:r>
      <w:bookmarkEnd w:id="114"/>
      <w:bookmarkEnd w:id="115"/>
    </w:p>
    <w:p w14:paraId="77E3AC66">
      <w:pPr>
        <w:keepLines/>
        <w:spacing w:line="360" w:lineRule="auto"/>
        <w:jc w:val="both"/>
      </w:pPr>
      <w:r>
        <w:t>Demo BookSpace tổ chức chức năng quản lý sách theo MVC của CakePHP. SachTable đảm nhiệm truy vấn và kiểm tra dữ liệu, SachController điều phối thao tác, còn các template hiển thị danh sách và biểu mẫu. Việc dùng chung layout và Element giúp các trang có bố cục thống nhất và giảm phần giao diện bị lặp.</w:t>
      </w:r>
    </w:p>
    <w:p w14:paraId="1BB5BBC1">
      <w:pPr>
        <w:keepLines/>
        <w:spacing w:line="360" w:lineRule="auto"/>
        <w:jc w:val="both"/>
      </w:pPr>
      <w:r>
        <w:t>Phần mở rộng bổ sung xác thực bằng Authentication và phân quyền tại AppController. Admin quản lý dữ liệu sách; staff sử dụng các chức năng tra cứu. Khi trình bày, nhóm cần đối chiếu cả giao diện ẩn nút và phản hồi khi truy cập trực tiếp chức năng bị giới hạn.</w:t>
      </w:r>
    </w:p>
    <w:p w14:paraId="76E697E6">
      <w:pPr>
        <w:keepLines/>
        <w:spacing w:line="360" w:lineRule="auto"/>
        <w:jc w:val="both"/>
      </w:pPr>
      <w:r>
        <w:t>Ứng dụng hiện chỉ phục vụ quản lý sách nội bộ trên localhost. Các nội dung có thể phát triển tiếp là ảnh bìa, loại sách, khách hàng, đơn hàng và kiểm thử tự động. Kết quả hoàn thành cuối cùng được ghi theo các trường hợp đã chạy thực tế ở mục 6.6, 6.7 và ảnh minh chứng tương ứng.</w:t>
      </w:r>
    </w:p>
    <w:p w14:paraId="153F2DAD">
      <w:pPr>
        <w:pStyle w:val="2"/>
        <w:pageBreakBefore/>
        <w:rPr>
          <w:sz w:val="26"/>
          <w:szCs w:val="26"/>
        </w:rPr>
      </w:pPr>
      <w:bookmarkStart w:id="116" w:name="section_46"/>
      <w:bookmarkStart w:id="117" w:name="_Toc7969"/>
      <w:r>
        <w:rPr>
          <w:sz w:val="26"/>
          <w:szCs w:val="26"/>
        </w:rPr>
        <w:t>9</w:t>
      </w:r>
      <w:r>
        <w:rPr>
          <w:rFonts w:hint="default"/>
          <w:sz w:val="26"/>
          <w:szCs w:val="26"/>
          <w:lang w:val="vi-VN"/>
        </w:rPr>
        <w:t>.</w:t>
      </w:r>
      <w:r>
        <w:rPr>
          <w:sz w:val="26"/>
          <w:szCs w:val="26"/>
        </w:rPr>
        <w:t xml:space="preserve"> Phụ lục A Phiếu thông tin nhóm</w:t>
      </w:r>
      <w:bookmarkEnd w:id="116"/>
      <w:bookmarkEnd w:id="117"/>
    </w:p>
    <w:p w14:paraId="7FA1A85D">
      <w:pPr>
        <w:keepLines/>
        <w:spacing w:line="360" w:lineRule="auto"/>
        <w:jc w:val="both"/>
      </w:pPr>
      <w:r>
        <w:t>Nhóm 5, lớp DA23TTD. Nhóm trưởng: Nguyễn Đức Trọng. Thư ký: Nguyễn Hữu Tiến. Bốn thành viên trình bày là Trọng, Thuật, Tiến và Tân; mỗi người vẫn phụ trách phần kỹ thuật được phân công.</w:t>
      </w:r>
    </w:p>
    <w:p w14:paraId="511944D8">
      <w:pPr>
        <w:pStyle w:val="16"/>
        <w:keepLines w:val="0"/>
        <w:ind w:left="2160" w:leftChars="0" w:firstLine="720" w:firstLineChars="0"/>
        <w:rPr>
          <w:color w:val="auto"/>
        </w:rPr>
      </w:pPr>
      <w:bookmarkStart w:id="118" w:name="_Toc23949"/>
      <w:r>
        <w:rPr>
          <w:color w:val="auto"/>
        </w:rPr>
        <w:t xml:space="preserve">Bảng 10. Phân công kỹ thuật </w:t>
      </w:r>
      <w:bookmarkEnd w:id="118"/>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95"/>
        <w:gridCol w:w="3346"/>
        <w:gridCol w:w="4451"/>
      </w:tblGrid>
      <w:tr w14:paraId="73F25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95" w:type="dxa"/>
            <w:shd w:val="clear" w:color="auto" w:fill="4F81BD"/>
            <w:vAlign w:val="center"/>
          </w:tcPr>
          <w:p w14:paraId="41B7BDFE">
            <w:pPr>
              <w:spacing w:before="100" w:after="100" w:line="240" w:lineRule="auto"/>
              <w:rPr>
                <w:sz w:val="26"/>
                <w:szCs w:val="26"/>
              </w:rPr>
            </w:pPr>
            <w:r>
              <w:rPr>
                <w:rFonts w:ascii="Times New Roman" w:hAnsi="Times New Roman"/>
                <w:b/>
                <w:color w:val="FFFFFF"/>
                <w:sz w:val="26"/>
                <w:szCs w:val="26"/>
              </w:rPr>
              <w:t>Thành viên</w:t>
            </w:r>
          </w:p>
        </w:tc>
        <w:tc>
          <w:tcPr>
            <w:tcW w:w="3346" w:type="dxa"/>
            <w:shd w:val="clear" w:color="auto" w:fill="4F81BD"/>
            <w:vAlign w:val="center"/>
          </w:tcPr>
          <w:p w14:paraId="2BD920BA">
            <w:pPr>
              <w:spacing w:before="100" w:after="100" w:line="240" w:lineRule="auto"/>
              <w:rPr>
                <w:sz w:val="26"/>
                <w:szCs w:val="26"/>
              </w:rPr>
            </w:pPr>
            <w:r>
              <w:rPr>
                <w:rFonts w:ascii="Times New Roman" w:hAnsi="Times New Roman"/>
                <w:b/>
                <w:color w:val="FFFFFF"/>
                <w:sz w:val="26"/>
                <w:szCs w:val="26"/>
              </w:rPr>
              <w:t>Phần việc</w:t>
            </w:r>
          </w:p>
        </w:tc>
        <w:tc>
          <w:tcPr>
            <w:tcW w:w="4451" w:type="dxa"/>
            <w:shd w:val="clear" w:color="auto" w:fill="4F81BD"/>
            <w:vAlign w:val="center"/>
          </w:tcPr>
          <w:p w14:paraId="63FB3D08">
            <w:pPr>
              <w:spacing w:before="100" w:after="100" w:line="240" w:lineRule="auto"/>
              <w:ind w:left="0" w:leftChars="0" w:firstLine="0" w:firstLineChars="0"/>
              <w:rPr>
                <w:sz w:val="26"/>
                <w:szCs w:val="26"/>
              </w:rPr>
            </w:pPr>
            <w:r>
              <w:rPr>
                <w:rFonts w:ascii="Times New Roman" w:hAnsi="Times New Roman"/>
                <w:b/>
                <w:color w:val="FFFFFF"/>
                <w:sz w:val="26"/>
                <w:szCs w:val="26"/>
              </w:rPr>
              <w:t>Minh chứng commit</w:t>
            </w:r>
          </w:p>
        </w:tc>
      </w:tr>
      <w:tr w14:paraId="21DC7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95" w:type="dxa"/>
            <w:shd w:val="clear" w:color="auto" w:fill="DCE6F1"/>
            <w:vAlign w:val="top"/>
          </w:tcPr>
          <w:p w14:paraId="2CD12663">
            <w:pPr>
              <w:spacing w:before="100" w:after="100" w:line="240" w:lineRule="auto"/>
              <w:ind w:left="0" w:leftChars="0" w:firstLine="0" w:firstLineChars="0"/>
              <w:jc w:val="left"/>
              <w:rPr>
                <w:sz w:val="26"/>
                <w:szCs w:val="26"/>
              </w:rPr>
            </w:pPr>
            <w:r>
              <w:rPr>
                <w:rFonts w:ascii="Times New Roman" w:hAnsi="Times New Roman"/>
                <w:b w:val="0"/>
                <w:sz w:val="26"/>
                <w:szCs w:val="26"/>
              </w:rPr>
              <w:t>Nguyễn Đức Trọng</w:t>
            </w:r>
          </w:p>
        </w:tc>
        <w:tc>
          <w:tcPr>
            <w:tcW w:w="3346" w:type="dxa"/>
            <w:shd w:val="clear" w:color="auto" w:fill="DCE6F1"/>
            <w:vAlign w:val="center"/>
          </w:tcPr>
          <w:p w14:paraId="269A7728">
            <w:pPr>
              <w:spacing w:before="100" w:after="100" w:line="240" w:lineRule="auto"/>
              <w:ind w:left="0" w:leftChars="0" w:firstLine="0" w:firstLineChars="0"/>
              <w:rPr>
                <w:sz w:val="26"/>
                <w:szCs w:val="26"/>
              </w:rPr>
            </w:pPr>
            <w:r>
              <w:rPr>
                <w:rFonts w:ascii="Times New Roman" w:hAnsi="Times New Roman"/>
                <w:b w:val="0"/>
                <w:sz w:val="26"/>
                <w:szCs w:val="26"/>
              </w:rPr>
              <w:t>Tìm hiểu CakePHP, mô hình MVC, tổng hợp mã nguồn và báo cáo</w:t>
            </w:r>
          </w:p>
        </w:tc>
        <w:tc>
          <w:tcPr>
            <w:tcW w:w="4451" w:type="dxa"/>
            <w:shd w:val="clear" w:color="auto" w:fill="DCE6F1"/>
            <w:vAlign w:val="center"/>
          </w:tcPr>
          <w:p w14:paraId="7537FECA">
            <w:pPr>
              <w:spacing w:before="100" w:after="100" w:line="240" w:lineRule="auto"/>
              <w:rPr>
                <w:sz w:val="26"/>
                <w:szCs w:val="26"/>
              </w:rPr>
            </w:pPr>
            <w:r>
              <w:rPr>
                <w:rFonts w:hint="default"/>
                <w:sz w:val="26"/>
                <w:szCs w:val="26"/>
              </w:rPr>
              <w:t>https://github.com/Trongnguyen2305/Hands-on---05---CAKEPHP</w:t>
            </w:r>
          </w:p>
        </w:tc>
      </w:tr>
      <w:tr w14:paraId="40B3B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95" w:type="dxa"/>
            <w:shd w:val="clear" w:color="auto" w:fill="FFFFFF"/>
            <w:vAlign w:val="top"/>
          </w:tcPr>
          <w:p w14:paraId="4A228623">
            <w:pPr>
              <w:spacing w:before="100" w:after="100" w:line="240" w:lineRule="auto"/>
              <w:ind w:left="0" w:leftChars="0" w:firstLine="0" w:firstLineChars="0"/>
              <w:jc w:val="left"/>
              <w:rPr>
                <w:sz w:val="26"/>
                <w:szCs w:val="26"/>
              </w:rPr>
            </w:pPr>
            <w:r>
              <w:rPr>
                <w:rFonts w:ascii="Times New Roman" w:hAnsi="Times New Roman"/>
                <w:b w:val="0"/>
                <w:sz w:val="26"/>
                <w:szCs w:val="26"/>
              </w:rPr>
              <w:t>Kim Ngọc Thuật</w:t>
            </w:r>
          </w:p>
        </w:tc>
        <w:tc>
          <w:tcPr>
            <w:tcW w:w="3346" w:type="dxa"/>
            <w:shd w:val="clear" w:color="auto" w:fill="FFFFFF"/>
            <w:vAlign w:val="center"/>
          </w:tcPr>
          <w:p w14:paraId="0FA4E61C">
            <w:pPr>
              <w:spacing w:before="100" w:after="100" w:line="240" w:lineRule="auto"/>
              <w:ind w:left="0" w:leftChars="0" w:firstLine="0" w:firstLineChars="0"/>
              <w:rPr>
                <w:sz w:val="26"/>
                <w:szCs w:val="26"/>
              </w:rPr>
            </w:pPr>
            <w:r>
              <w:rPr>
                <w:rFonts w:ascii="Times New Roman" w:hAnsi="Times New Roman"/>
                <w:b w:val="0"/>
                <w:sz w:val="26"/>
                <w:szCs w:val="26"/>
              </w:rPr>
              <w:t>Cài đặt XAMPP, Composer, tạo database và kết nối MySQL</w:t>
            </w:r>
          </w:p>
        </w:tc>
        <w:tc>
          <w:tcPr>
            <w:tcW w:w="4451" w:type="dxa"/>
            <w:shd w:val="clear" w:color="auto" w:fill="FFFFFF"/>
            <w:vAlign w:val="center"/>
          </w:tcPr>
          <w:p w14:paraId="66A43B79">
            <w:pPr>
              <w:spacing w:before="100" w:after="100" w:line="240" w:lineRule="auto"/>
              <w:rPr>
                <w:sz w:val="26"/>
                <w:szCs w:val="26"/>
              </w:rPr>
            </w:pPr>
            <w:r>
              <w:rPr>
                <w:rFonts w:hint="default"/>
                <w:sz w:val="26"/>
                <w:szCs w:val="26"/>
              </w:rPr>
              <w:t>https://github.com/Trongnguyen2305/Hands-on---05---CAKEPHP</w:t>
            </w:r>
          </w:p>
        </w:tc>
      </w:tr>
      <w:tr w14:paraId="25D63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95" w:type="dxa"/>
            <w:shd w:val="clear" w:color="auto" w:fill="DCE6F1"/>
            <w:vAlign w:val="top"/>
          </w:tcPr>
          <w:p w14:paraId="5D484C24">
            <w:pPr>
              <w:spacing w:before="100" w:after="100" w:line="240" w:lineRule="auto"/>
              <w:ind w:left="0" w:leftChars="0" w:firstLine="0" w:firstLineChars="0"/>
              <w:jc w:val="left"/>
              <w:rPr>
                <w:sz w:val="26"/>
                <w:szCs w:val="26"/>
              </w:rPr>
            </w:pPr>
            <w:r>
              <w:rPr>
                <w:rFonts w:ascii="Times New Roman" w:hAnsi="Times New Roman"/>
                <w:b w:val="0"/>
                <w:sz w:val="26"/>
                <w:szCs w:val="26"/>
              </w:rPr>
              <w:t>Đinh Thái Tài</w:t>
            </w:r>
          </w:p>
        </w:tc>
        <w:tc>
          <w:tcPr>
            <w:tcW w:w="3346" w:type="dxa"/>
            <w:shd w:val="clear" w:color="auto" w:fill="DCE6F1"/>
            <w:vAlign w:val="center"/>
          </w:tcPr>
          <w:p w14:paraId="45D3857C">
            <w:pPr>
              <w:spacing w:before="100" w:after="100" w:line="240" w:lineRule="auto"/>
              <w:ind w:left="0" w:leftChars="0" w:firstLine="0" w:firstLineChars="0"/>
              <w:jc w:val="left"/>
              <w:rPr>
                <w:sz w:val="26"/>
                <w:szCs w:val="26"/>
              </w:rPr>
            </w:pPr>
            <w:r>
              <w:rPr>
                <w:rFonts w:hint="default"/>
                <w:b w:val="0"/>
                <w:sz w:val="26"/>
                <w:szCs w:val="26"/>
                <w:lang w:val="vi-VN"/>
              </w:rPr>
              <w:t>Tạo Controller</w:t>
            </w:r>
            <w:r>
              <w:rPr>
                <w:rFonts w:ascii="Times New Roman" w:hAnsi="Times New Roman"/>
                <w:b w:val="0"/>
                <w:sz w:val="26"/>
                <w:szCs w:val="26"/>
              </w:rPr>
              <w:t xml:space="preserve"> cập nhật thông tin</w:t>
            </w:r>
          </w:p>
        </w:tc>
        <w:tc>
          <w:tcPr>
            <w:tcW w:w="4451" w:type="dxa"/>
            <w:shd w:val="clear" w:color="auto" w:fill="DCE6F1"/>
            <w:vAlign w:val="center"/>
          </w:tcPr>
          <w:p w14:paraId="09416D30">
            <w:pPr>
              <w:spacing w:before="100" w:after="100" w:line="240" w:lineRule="auto"/>
              <w:rPr>
                <w:sz w:val="26"/>
                <w:szCs w:val="26"/>
              </w:rPr>
            </w:pPr>
            <w:r>
              <w:rPr>
                <w:rFonts w:hint="default"/>
                <w:sz w:val="26"/>
                <w:szCs w:val="26"/>
              </w:rPr>
              <w:t>https://github.com/Trongnguyen2305/Hands-on---05---CAKEPHP</w:t>
            </w:r>
          </w:p>
        </w:tc>
      </w:tr>
      <w:tr w14:paraId="370CF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95" w:type="dxa"/>
            <w:shd w:val="clear" w:color="auto" w:fill="FFFFFF"/>
            <w:vAlign w:val="top"/>
          </w:tcPr>
          <w:p w14:paraId="1714CE32">
            <w:pPr>
              <w:spacing w:before="100" w:after="100" w:line="240" w:lineRule="auto"/>
              <w:ind w:left="0" w:leftChars="0" w:firstLine="0" w:firstLineChars="0"/>
              <w:jc w:val="left"/>
              <w:rPr>
                <w:sz w:val="26"/>
                <w:szCs w:val="26"/>
              </w:rPr>
            </w:pPr>
            <w:r>
              <w:rPr>
                <w:rFonts w:ascii="Times New Roman" w:hAnsi="Times New Roman"/>
                <w:b w:val="0"/>
                <w:sz w:val="26"/>
                <w:szCs w:val="26"/>
              </w:rPr>
              <w:t>Lê Nhất Thiện</w:t>
            </w:r>
          </w:p>
        </w:tc>
        <w:tc>
          <w:tcPr>
            <w:tcW w:w="3346" w:type="dxa"/>
            <w:shd w:val="clear" w:color="auto" w:fill="FFFFFF"/>
            <w:vAlign w:val="center"/>
          </w:tcPr>
          <w:p w14:paraId="1C33D633">
            <w:pPr>
              <w:spacing w:before="100" w:after="100" w:line="240" w:lineRule="auto"/>
              <w:ind w:left="0" w:leftChars="0" w:firstLine="0" w:firstLineChars="0"/>
              <w:rPr>
                <w:rFonts w:hint="default"/>
                <w:sz w:val="26"/>
                <w:szCs w:val="26"/>
                <w:lang w:val="vi-VN"/>
              </w:rPr>
            </w:pPr>
            <w:r>
              <w:rPr>
                <w:rFonts w:ascii="Times New Roman" w:hAnsi="Times New Roman"/>
                <w:b w:val="0"/>
                <w:sz w:val="26"/>
                <w:szCs w:val="26"/>
              </w:rPr>
              <w:t>Thêm sách</w:t>
            </w:r>
            <w:r>
              <w:rPr>
                <w:rFonts w:hint="default"/>
                <w:b w:val="0"/>
                <w:sz w:val="26"/>
                <w:szCs w:val="26"/>
                <w:lang w:val="vi-VN"/>
              </w:rPr>
              <w:t>, s</w:t>
            </w:r>
            <w:r>
              <w:rPr>
                <w:rFonts w:ascii="Times New Roman" w:hAnsi="Times New Roman"/>
                <w:b w:val="0"/>
                <w:sz w:val="26"/>
                <w:szCs w:val="26"/>
              </w:rPr>
              <w:t>ửa sách và cập nhật thông tin</w:t>
            </w:r>
          </w:p>
        </w:tc>
        <w:tc>
          <w:tcPr>
            <w:tcW w:w="4451" w:type="dxa"/>
            <w:shd w:val="clear" w:color="auto" w:fill="FFFFFF"/>
            <w:vAlign w:val="center"/>
          </w:tcPr>
          <w:p w14:paraId="0E11D5F5">
            <w:pPr>
              <w:spacing w:before="100" w:after="100" w:line="240" w:lineRule="auto"/>
              <w:rPr>
                <w:sz w:val="26"/>
                <w:szCs w:val="26"/>
              </w:rPr>
            </w:pPr>
            <w:r>
              <w:rPr>
                <w:rFonts w:hint="default"/>
                <w:sz w:val="26"/>
                <w:szCs w:val="26"/>
              </w:rPr>
              <w:t>https://github.com/Trongnguyen2305/Hands-on---05---CAKEPHP</w:t>
            </w:r>
          </w:p>
        </w:tc>
      </w:tr>
      <w:tr w14:paraId="3E9D8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95" w:type="dxa"/>
            <w:shd w:val="clear" w:color="auto" w:fill="DCE6F1"/>
            <w:vAlign w:val="top"/>
          </w:tcPr>
          <w:p w14:paraId="09ED7B81">
            <w:pPr>
              <w:spacing w:before="100" w:after="100" w:line="240" w:lineRule="auto"/>
              <w:ind w:left="0" w:leftChars="0" w:firstLine="0" w:firstLineChars="0"/>
              <w:jc w:val="left"/>
              <w:rPr>
                <w:sz w:val="26"/>
                <w:szCs w:val="26"/>
              </w:rPr>
            </w:pPr>
            <w:r>
              <w:rPr>
                <w:rFonts w:ascii="Times New Roman" w:hAnsi="Times New Roman"/>
                <w:b w:val="0"/>
                <w:sz w:val="26"/>
                <w:szCs w:val="26"/>
              </w:rPr>
              <w:t>Nguyễn Hữu Tiến</w:t>
            </w:r>
          </w:p>
        </w:tc>
        <w:tc>
          <w:tcPr>
            <w:tcW w:w="3346" w:type="dxa"/>
            <w:shd w:val="clear" w:color="auto" w:fill="DCE6F1"/>
            <w:vAlign w:val="center"/>
          </w:tcPr>
          <w:p w14:paraId="17FBE0D0">
            <w:pPr>
              <w:spacing w:before="100" w:after="100" w:line="240" w:lineRule="auto"/>
              <w:ind w:left="0" w:leftChars="0" w:firstLine="0" w:firstLineChars="0"/>
              <w:rPr>
                <w:sz w:val="26"/>
                <w:szCs w:val="26"/>
              </w:rPr>
            </w:pPr>
            <w:r>
              <w:rPr>
                <w:rFonts w:ascii="Times New Roman" w:hAnsi="Times New Roman"/>
                <w:b w:val="0"/>
                <w:sz w:val="26"/>
                <w:szCs w:val="26"/>
              </w:rPr>
              <w:t>Hiển thị danh sách sách, xem chi tiết, tìm kiếm và phân trang</w:t>
            </w:r>
          </w:p>
        </w:tc>
        <w:tc>
          <w:tcPr>
            <w:tcW w:w="4451" w:type="dxa"/>
            <w:shd w:val="clear" w:color="auto" w:fill="DCE6F1"/>
            <w:vAlign w:val="center"/>
          </w:tcPr>
          <w:p w14:paraId="0A29387E">
            <w:pPr>
              <w:spacing w:before="100" w:after="100" w:line="240" w:lineRule="auto"/>
              <w:rPr>
                <w:sz w:val="26"/>
                <w:szCs w:val="26"/>
              </w:rPr>
            </w:pPr>
            <w:r>
              <w:rPr>
                <w:rFonts w:hint="default"/>
                <w:sz w:val="26"/>
                <w:szCs w:val="26"/>
              </w:rPr>
              <w:t>https://github.com/Trongnguyen2305/Hands-on---05---CAKEPHP</w:t>
            </w:r>
          </w:p>
        </w:tc>
      </w:tr>
      <w:tr w14:paraId="3DE7E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95" w:type="dxa"/>
            <w:shd w:val="clear" w:color="auto" w:fill="FFFFFF"/>
            <w:vAlign w:val="top"/>
          </w:tcPr>
          <w:p w14:paraId="01352543">
            <w:pPr>
              <w:spacing w:before="100" w:after="100" w:line="240" w:lineRule="auto"/>
              <w:ind w:left="0" w:leftChars="0" w:firstLine="0" w:firstLineChars="0"/>
              <w:jc w:val="left"/>
              <w:rPr>
                <w:sz w:val="26"/>
                <w:szCs w:val="26"/>
              </w:rPr>
            </w:pPr>
            <w:r>
              <w:rPr>
                <w:rFonts w:ascii="Times New Roman" w:hAnsi="Times New Roman"/>
                <w:b w:val="0"/>
                <w:sz w:val="26"/>
                <w:szCs w:val="26"/>
              </w:rPr>
              <w:t>Kim Thanh Tùng</w:t>
            </w:r>
          </w:p>
        </w:tc>
        <w:tc>
          <w:tcPr>
            <w:tcW w:w="3346" w:type="dxa"/>
            <w:shd w:val="clear" w:color="auto" w:fill="FFFFFF"/>
            <w:vAlign w:val="center"/>
          </w:tcPr>
          <w:p w14:paraId="2A55405D">
            <w:pPr>
              <w:spacing w:before="100" w:after="100" w:line="240" w:lineRule="auto"/>
              <w:ind w:left="0" w:leftChars="0" w:firstLine="0" w:firstLineChars="0"/>
              <w:rPr>
                <w:sz w:val="26"/>
                <w:szCs w:val="26"/>
              </w:rPr>
            </w:pPr>
            <w:r>
              <w:rPr>
                <w:rFonts w:ascii="Times New Roman" w:hAnsi="Times New Roman"/>
                <w:b w:val="0"/>
                <w:sz w:val="26"/>
                <w:szCs w:val="26"/>
              </w:rPr>
              <w:t>Xóa sách, đăng nhập và phân quyền</w:t>
            </w:r>
          </w:p>
        </w:tc>
        <w:tc>
          <w:tcPr>
            <w:tcW w:w="4451" w:type="dxa"/>
            <w:shd w:val="clear" w:color="auto" w:fill="FFFFFF"/>
            <w:vAlign w:val="center"/>
          </w:tcPr>
          <w:p w14:paraId="5BAC395A">
            <w:pPr>
              <w:spacing w:before="100" w:after="100" w:line="240" w:lineRule="auto"/>
              <w:rPr>
                <w:sz w:val="26"/>
                <w:szCs w:val="26"/>
              </w:rPr>
            </w:pPr>
            <w:r>
              <w:rPr>
                <w:rFonts w:hint="default"/>
                <w:sz w:val="26"/>
                <w:szCs w:val="26"/>
              </w:rPr>
              <w:t>https://github.com/Trongnguyen2305/Hands-on---05---CAKEPHP</w:t>
            </w:r>
          </w:p>
        </w:tc>
      </w:tr>
      <w:tr w14:paraId="67A5D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95" w:type="dxa"/>
            <w:shd w:val="clear" w:color="auto" w:fill="DCE6F1"/>
            <w:vAlign w:val="top"/>
          </w:tcPr>
          <w:p w14:paraId="2694728C">
            <w:pPr>
              <w:spacing w:before="100" w:after="100" w:line="240" w:lineRule="auto"/>
              <w:ind w:left="0" w:leftChars="0" w:firstLine="0" w:firstLineChars="0"/>
              <w:jc w:val="left"/>
              <w:rPr>
                <w:sz w:val="26"/>
                <w:szCs w:val="26"/>
              </w:rPr>
            </w:pPr>
            <w:r>
              <w:rPr>
                <w:rFonts w:ascii="Times New Roman" w:hAnsi="Times New Roman"/>
                <w:b w:val="0"/>
                <w:sz w:val="26"/>
                <w:szCs w:val="26"/>
              </w:rPr>
              <w:t>Trương Duy Tân</w:t>
            </w:r>
          </w:p>
        </w:tc>
        <w:tc>
          <w:tcPr>
            <w:tcW w:w="3346" w:type="dxa"/>
            <w:shd w:val="clear" w:color="auto" w:fill="DCE6F1"/>
            <w:vAlign w:val="center"/>
          </w:tcPr>
          <w:p w14:paraId="1AA02E0E">
            <w:pPr>
              <w:spacing w:before="100" w:after="100" w:line="240" w:lineRule="auto"/>
              <w:ind w:left="0" w:leftChars="0" w:firstLine="0" w:firstLineChars="0"/>
              <w:rPr>
                <w:sz w:val="26"/>
                <w:szCs w:val="26"/>
              </w:rPr>
            </w:pPr>
            <w:r>
              <w:rPr>
                <w:rFonts w:ascii="Times New Roman" w:hAnsi="Times New Roman"/>
                <w:b w:val="0"/>
                <w:sz w:val="26"/>
                <w:szCs w:val="26"/>
              </w:rPr>
              <w:t>Kiểm thử chương trình, tổng hợp kết quả và hoàn thiện báo cáo</w:t>
            </w:r>
          </w:p>
        </w:tc>
        <w:tc>
          <w:tcPr>
            <w:tcW w:w="4451" w:type="dxa"/>
            <w:shd w:val="clear" w:color="auto" w:fill="DCE6F1"/>
            <w:vAlign w:val="center"/>
          </w:tcPr>
          <w:p w14:paraId="2B832497">
            <w:pPr>
              <w:spacing w:before="100" w:after="100" w:line="240" w:lineRule="auto"/>
              <w:rPr>
                <w:sz w:val="26"/>
                <w:szCs w:val="26"/>
              </w:rPr>
            </w:pPr>
            <w:r>
              <w:rPr>
                <w:rFonts w:hint="default"/>
                <w:sz w:val="26"/>
                <w:szCs w:val="26"/>
              </w:rPr>
              <w:t>https://github.com/Trongnguyen2305/Hands-on---05---CAKEPHP</w:t>
            </w:r>
          </w:p>
        </w:tc>
      </w:tr>
    </w:tbl>
    <w:p w14:paraId="19263230">
      <w:pPr>
        <w:keepLines/>
        <w:spacing w:after="20"/>
        <w:jc w:val="both"/>
      </w:pPr>
    </w:p>
    <w:p w14:paraId="370E2BA2">
      <w:pPr>
        <w:pStyle w:val="2"/>
        <w:pageBreakBefore/>
        <w:rPr>
          <w:sz w:val="26"/>
          <w:szCs w:val="26"/>
        </w:rPr>
      </w:pPr>
      <w:bookmarkStart w:id="119" w:name="section_47"/>
      <w:bookmarkStart w:id="120" w:name="_Toc16774"/>
      <w:r>
        <w:rPr>
          <w:sz w:val="26"/>
          <w:szCs w:val="26"/>
        </w:rPr>
        <w:t>10</w:t>
      </w:r>
      <w:r>
        <w:rPr>
          <w:rFonts w:hint="default"/>
          <w:sz w:val="26"/>
          <w:szCs w:val="26"/>
          <w:lang w:val="vi-VN"/>
        </w:rPr>
        <w:t>.</w:t>
      </w:r>
      <w:r>
        <w:rPr>
          <w:sz w:val="26"/>
          <w:szCs w:val="26"/>
        </w:rPr>
        <w:t xml:space="preserve"> Phụ lục B Nhật ký thực hành</w:t>
      </w:r>
      <w:bookmarkEnd w:id="119"/>
      <w:bookmarkEnd w:id="120"/>
    </w:p>
    <w:p w14:paraId="0A349E43">
      <w:pPr>
        <w:keepLines/>
        <w:spacing w:line="360" w:lineRule="auto"/>
        <w:jc w:val="both"/>
      </w:pPr>
      <w:r>
        <w:t>Nhật ký dưới đây gắn với các phần việc của demo. Ngày thực hiện và kết quả được cập nhật theo buổi làm thực tế; chưa có thông tin thì để trống để nhóm bổ sung.</w:t>
      </w:r>
    </w:p>
    <w:p w14:paraId="2722309E">
      <w:pPr>
        <w:pStyle w:val="16"/>
        <w:keepLines w:val="0"/>
        <w:ind w:left="1440" w:leftChars="0" w:firstLine="720" w:firstLineChars="0"/>
        <w:rPr>
          <w:color w:val="auto"/>
        </w:rPr>
      </w:pPr>
      <w:bookmarkStart w:id="121" w:name="_Toc2457"/>
      <w:r>
        <w:rPr>
          <w:color w:val="auto"/>
        </w:rPr>
        <w:t>Bảng 11. Nhật ký thực hành theo phần việc</w:t>
      </w:r>
      <w:bookmarkEnd w:id="121"/>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65" w:type="dxa"/>
          <w:left w:w="90" w:type="dxa"/>
          <w:bottom w:w="65" w:type="dxa"/>
          <w:right w:w="90" w:type="dxa"/>
        </w:tblCellMar>
      </w:tblPr>
      <w:tblGrid>
        <w:gridCol w:w="1493"/>
        <w:gridCol w:w="2035"/>
        <w:gridCol w:w="4257"/>
        <w:gridCol w:w="1791"/>
      </w:tblGrid>
      <w:tr w14:paraId="186605C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tblHeader/>
          <w:jc w:val="center"/>
        </w:trPr>
        <w:tc>
          <w:tcPr>
            <w:tcW w:w="1493" w:type="dxa"/>
            <w:shd w:val="clear" w:color="auto" w:fill="E8EDF3"/>
            <w:vAlign w:val="center"/>
          </w:tcPr>
          <w:p w14:paraId="19CC93D5">
            <w:pPr>
              <w:keepNext/>
              <w:spacing w:before="20" w:after="20" w:line="247" w:lineRule="auto"/>
              <w:ind w:left="0" w:right="0" w:firstLine="0"/>
              <w:jc w:val="left"/>
              <w:rPr>
                <w:color w:val="auto"/>
                <w:sz w:val="26"/>
                <w:szCs w:val="26"/>
              </w:rPr>
            </w:pPr>
            <w:r>
              <w:rPr>
                <w:rFonts w:ascii="Times New Roman" w:hAnsi="Times New Roman"/>
                <w:b/>
                <w:color w:val="auto"/>
                <w:sz w:val="26"/>
                <w:szCs w:val="26"/>
              </w:rPr>
              <w:t>Ngày</w:t>
            </w:r>
          </w:p>
        </w:tc>
        <w:tc>
          <w:tcPr>
            <w:tcW w:w="2035" w:type="dxa"/>
            <w:shd w:val="clear" w:color="auto" w:fill="E8EDF3"/>
            <w:vAlign w:val="center"/>
          </w:tcPr>
          <w:p w14:paraId="2A697AD0">
            <w:pPr>
              <w:keepNext/>
              <w:spacing w:before="20" w:after="20" w:line="247" w:lineRule="auto"/>
              <w:ind w:left="0" w:right="0" w:firstLine="0"/>
              <w:jc w:val="left"/>
              <w:rPr>
                <w:color w:val="auto"/>
                <w:sz w:val="26"/>
                <w:szCs w:val="26"/>
              </w:rPr>
            </w:pPr>
            <w:r>
              <w:rPr>
                <w:rFonts w:ascii="Times New Roman" w:hAnsi="Times New Roman"/>
                <w:b/>
                <w:color w:val="auto"/>
                <w:sz w:val="26"/>
                <w:szCs w:val="26"/>
              </w:rPr>
              <w:t>Công việc</w:t>
            </w:r>
          </w:p>
        </w:tc>
        <w:tc>
          <w:tcPr>
            <w:tcW w:w="4257" w:type="dxa"/>
            <w:shd w:val="clear" w:color="auto" w:fill="E8EDF3"/>
            <w:vAlign w:val="center"/>
          </w:tcPr>
          <w:p w14:paraId="4A9250A8">
            <w:pPr>
              <w:keepNext/>
              <w:spacing w:before="20" w:after="20" w:line="247" w:lineRule="auto"/>
              <w:ind w:left="0" w:right="0" w:firstLine="0"/>
              <w:jc w:val="left"/>
              <w:rPr>
                <w:color w:val="auto"/>
                <w:sz w:val="26"/>
                <w:szCs w:val="26"/>
              </w:rPr>
            </w:pPr>
            <w:r>
              <w:rPr>
                <w:rFonts w:ascii="Times New Roman" w:hAnsi="Times New Roman"/>
                <w:b/>
                <w:color w:val="auto"/>
                <w:sz w:val="26"/>
                <w:szCs w:val="26"/>
              </w:rPr>
              <w:t>Kết quả ghi nhận</w:t>
            </w:r>
          </w:p>
        </w:tc>
        <w:tc>
          <w:tcPr>
            <w:tcW w:w="1791" w:type="dxa"/>
            <w:shd w:val="clear" w:color="auto" w:fill="E8EDF3"/>
            <w:vAlign w:val="center"/>
          </w:tcPr>
          <w:p w14:paraId="7BA111FA">
            <w:pPr>
              <w:keepNext/>
              <w:spacing w:before="20" w:after="20" w:line="247" w:lineRule="auto"/>
              <w:ind w:left="0" w:right="0" w:firstLine="0"/>
              <w:jc w:val="left"/>
              <w:rPr>
                <w:color w:val="auto"/>
                <w:sz w:val="26"/>
                <w:szCs w:val="26"/>
              </w:rPr>
            </w:pPr>
            <w:r>
              <w:rPr>
                <w:rFonts w:ascii="Times New Roman" w:hAnsi="Times New Roman"/>
                <w:b/>
                <w:color w:val="auto"/>
                <w:sz w:val="26"/>
                <w:szCs w:val="26"/>
              </w:rPr>
              <w:t>Thành viên</w:t>
            </w:r>
          </w:p>
        </w:tc>
      </w:tr>
      <w:tr w14:paraId="300BD51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jc w:val="center"/>
        </w:trPr>
        <w:tc>
          <w:tcPr>
            <w:tcW w:w="1493" w:type="dxa"/>
            <w:shd w:val="clear" w:color="auto" w:fill="FFFFFF"/>
            <w:vAlign w:val="center"/>
          </w:tcPr>
          <w:p w14:paraId="66009B25">
            <w:pPr>
              <w:keepNext/>
              <w:spacing w:before="20" w:after="20" w:line="247" w:lineRule="auto"/>
              <w:ind w:left="0" w:right="0" w:firstLine="0"/>
              <w:jc w:val="left"/>
              <w:rPr>
                <w:sz w:val="26"/>
                <w:szCs w:val="26"/>
              </w:rPr>
            </w:pPr>
            <w:r>
              <w:rPr>
                <w:rFonts w:hint="default"/>
                <w:b w:val="0"/>
                <w:color w:val="000000"/>
                <w:sz w:val="26"/>
                <w:szCs w:val="26"/>
                <w:lang w:val="vi-VN"/>
              </w:rPr>
              <w:t>23</w:t>
            </w:r>
            <w:r>
              <w:rPr>
                <w:rFonts w:ascii="Times New Roman" w:hAnsi="Times New Roman"/>
                <w:b w:val="0"/>
                <w:color w:val="000000"/>
                <w:sz w:val="26"/>
                <w:szCs w:val="26"/>
              </w:rPr>
              <w:t>/</w:t>
            </w:r>
            <w:r>
              <w:rPr>
                <w:rFonts w:hint="default"/>
                <w:b w:val="0"/>
                <w:color w:val="000000"/>
                <w:sz w:val="26"/>
                <w:szCs w:val="26"/>
                <w:lang w:val="vi-VN"/>
              </w:rPr>
              <w:t>10</w:t>
            </w:r>
            <w:r>
              <w:rPr>
                <w:rFonts w:ascii="Times New Roman" w:hAnsi="Times New Roman"/>
                <w:b w:val="0"/>
                <w:color w:val="000000"/>
                <w:sz w:val="26"/>
                <w:szCs w:val="26"/>
              </w:rPr>
              <w:t>/2026</w:t>
            </w:r>
          </w:p>
        </w:tc>
        <w:tc>
          <w:tcPr>
            <w:tcW w:w="2035" w:type="dxa"/>
            <w:shd w:val="clear" w:color="auto" w:fill="FFFFFF"/>
            <w:vAlign w:val="center"/>
          </w:tcPr>
          <w:p w14:paraId="50BFC1E9">
            <w:pPr>
              <w:keepNext/>
              <w:spacing w:before="20" w:after="20" w:line="247" w:lineRule="auto"/>
              <w:ind w:left="0" w:right="0" w:firstLine="0"/>
              <w:jc w:val="left"/>
              <w:rPr>
                <w:sz w:val="26"/>
                <w:szCs w:val="26"/>
              </w:rPr>
            </w:pPr>
            <w:r>
              <w:rPr>
                <w:rFonts w:ascii="Times New Roman" w:hAnsi="Times New Roman"/>
                <w:b w:val="0"/>
                <w:color w:val="000000"/>
                <w:sz w:val="26"/>
                <w:szCs w:val="26"/>
              </w:rPr>
              <w:t>Thống nhất phạm vi, phân công</w:t>
            </w:r>
          </w:p>
        </w:tc>
        <w:tc>
          <w:tcPr>
            <w:tcW w:w="4257" w:type="dxa"/>
            <w:shd w:val="clear" w:color="auto" w:fill="FFFFFF"/>
            <w:vAlign w:val="center"/>
          </w:tcPr>
          <w:p w14:paraId="0102A054">
            <w:pPr>
              <w:keepNext/>
              <w:spacing w:before="20" w:after="20" w:line="247" w:lineRule="auto"/>
              <w:ind w:left="0" w:right="0" w:firstLine="0"/>
              <w:jc w:val="left"/>
              <w:rPr>
                <w:sz w:val="26"/>
                <w:szCs w:val="26"/>
              </w:rPr>
            </w:pPr>
            <w:r>
              <w:rPr>
                <w:rFonts w:ascii="Times New Roman" w:hAnsi="Times New Roman"/>
                <w:b w:val="0"/>
                <w:color w:val="000000"/>
                <w:sz w:val="26"/>
                <w:szCs w:val="26"/>
              </w:rPr>
              <w:t>Bổ sung biên bản hoặc nội dung thống nhất</w:t>
            </w:r>
          </w:p>
        </w:tc>
        <w:tc>
          <w:tcPr>
            <w:tcW w:w="1791" w:type="dxa"/>
            <w:shd w:val="clear" w:color="auto" w:fill="FFFFFF"/>
            <w:vAlign w:val="center"/>
          </w:tcPr>
          <w:p w14:paraId="16118C05">
            <w:pPr>
              <w:keepNext/>
              <w:spacing w:before="20" w:after="20" w:line="247" w:lineRule="auto"/>
              <w:ind w:left="0" w:right="0" w:firstLine="0"/>
              <w:jc w:val="left"/>
              <w:rPr>
                <w:sz w:val="26"/>
                <w:szCs w:val="26"/>
              </w:rPr>
            </w:pPr>
            <w:r>
              <w:rPr>
                <w:rFonts w:ascii="Times New Roman" w:hAnsi="Times New Roman"/>
                <w:b w:val="0"/>
                <w:color w:val="000000"/>
                <w:sz w:val="26"/>
                <w:szCs w:val="26"/>
              </w:rPr>
              <w:t>Cả nhóm</w:t>
            </w:r>
          </w:p>
        </w:tc>
      </w:tr>
      <w:tr w14:paraId="14B60C9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jc w:val="center"/>
        </w:trPr>
        <w:tc>
          <w:tcPr>
            <w:tcW w:w="1493" w:type="dxa"/>
            <w:shd w:val="clear" w:color="auto" w:fill="F7F8FA"/>
            <w:vAlign w:val="center"/>
          </w:tcPr>
          <w:p w14:paraId="4355400F">
            <w:pPr>
              <w:keepNext/>
              <w:spacing w:before="20" w:after="20" w:line="247" w:lineRule="auto"/>
              <w:ind w:left="0" w:right="0" w:firstLine="0"/>
              <w:jc w:val="left"/>
              <w:rPr>
                <w:sz w:val="26"/>
                <w:szCs w:val="26"/>
              </w:rPr>
            </w:pPr>
            <w:r>
              <w:rPr>
                <w:rFonts w:hint="default"/>
                <w:b w:val="0"/>
                <w:color w:val="000000"/>
                <w:sz w:val="26"/>
                <w:szCs w:val="26"/>
                <w:lang w:val="vi-VN"/>
              </w:rPr>
              <w:t>24</w:t>
            </w:r>
            <w:r>
              <w:rPr>
                <w:rFonts w:ascii="Times New Roman" w:hAnsi="Times New Roman"/>
                <w:b w:val="0"/>
                <w:color w:val="000000"/>
                <w:sz w:val="26"/>
                <w:szCs w:val="26"/>
              </w:rPr>
              <w:t>/</w:t>
            </w:r>
            <w:r>
              <w:rPr>
                <w:rFonts w:hint="default"/>
                <w:b w:val="0"/>
                <w:color w:val="000000"/>
                <w:sz w:val="26"/>
                <w:szCs w:val="26"/>
                <w:lang w:val="vi-VN"/>
              </w:rPr>
              <w:t>10</w:t>
            </w:r>
            <w:r>
              <w:rPr>
                <w:rFonts w:ascii="Times New Roman" w:hAnsi="Times New Roman"/>
                <w:b w:val="0"/>
                <w:color w:val="000000"/>
                <w:sz w:val="26"/>
                <w:szCs w:val="26"/>
              </w:rPr>
              <w:t>/2026</w:t>
            </w:r>
          </w:p>
        </w:tc>
        <w:tc>
          <w:tcPr>
            <w:tcW w:w="2035" w:type="dxa"/>
            <w:shd w:val="clear" w:color="auto" w:fill="F7F8FA"/>
            <w:vAlign w:val="center"/>
          </w:tcPr>
          <w:p w14:paraId="5F31FEA9">
            <w:pPr>
              <w:keepNext/>
              <w:spacing w:before="20" w:after="20" w:line="247" w:lineRule="auto"/>
              <w:ind w:left="0" w:right="0" w:firstLine="0"/>
              <w:jc w:val="left"/>
              <w:rPr>
                <w:sz w:val="26"/>
                <w:szCs w:val="26"/>
              </w:rPr>
            </w:pPr>
            <w:r>
              <w:rPr>
                <w:rFonts w:ascii="Times New Roman" w:hAnsi="Times New Roman"/>
                <w:b w:val="0"/>
                <w:color w:val="000000"/>
                <w:sz w:val="26"/>
                <w:szCs w:val="26"/>
              </w:rPr>
              <w:t>Cài XAMPP, Composer và CakePHP</w:t>
            </w:r>
          </w:p>
        </w:tc>
        <w:tc>
          <w:tcPr>
            <w:tcW w:w="4257" w:type="dxa"/>
            <w:shd w:val="clear" w:color="auto" w:fill="F7F8FA"/>
            <w:vAlign w:val="center"/>
          </w:tcPr>
          <w:p w14:paraId="2E747277">
            <w:pPr>
              <w:keepNext/>
              <w:spacing w:before="20" w:after="20" w:line="247" w:lineRule="auto"/>
              <w:ind w:left="0" w:right="0" w:firstLine="0"/>
              <w:jc w:val="left"/>
              <w:rPr>
                <w:sz w:val="26"/>
                <w:szCs w:val="26"/>
              </w:rPr>
            </w:pPr>
            <w:r>
              <w:rPr>
                <w:rFonts w:ascii="Times New Roman" w:hAnsi="Times New Roman"/>
                <w:b w:val="0"/>
                <w:color w:val="000000"/>
                <w:sz w:val="26"/>
                <w:szCs w:val="26"/>
              </w:rPr>
              <w:t>Có ảnh PHP 8.0.30, Composer 2.10.3 và trang chào CakePHP 4.6.5</w:t>
            </w:r>
          </w:p>
        </w:tc>
        <w:tc>
          <w:tcPr>
            <w:tcW w:w="1791" w:type="dxa"/>
            <w:shd w:val="clear" w:color="auto" w:fill="F7F8FA"/>
            <w:vAlign w:val="center"/>
          </w:tcPr>
          <w:p w14:paraId="4885DE05">
            <w:pPr>
              <w:keepNext/>
              <w:spacing w:before="20" w:after="20" w:line="247" w:lineRule="auto"/>
              <w:ind w:left="0" w:right="0" w:firstLine="0"/>
              <w:jc w:val="left"/>
              <w:rPr>
                <w:sz w:val="26"/>
                <w:szCs w:val="26"/>
              </w:rPr>
            </w:pPr>
            <w:r>
              <w:rPr>
                <w:rFonts w:ascii="Times New Roman" w:hAnsi="Times New Roman"/>
                <w:b w:val="0"/>
                <w:color w:val="000000"/>
                <w:sz w:val="26"/>
                <w:szCs w:val="26"/>
              </w:rPr>
              <w:t>Thuật, Trọng</w:t>
            </w:r>
          </w:p>
        </w:tc>
      </w:tr>
      <w:tr w14:paraId="6B89C2B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jc w:val="center"/>
        </w:trPr>
        <w:tc>
          <w:tcPr>
            <w:tcW w:w="1493" w:type="dxa"/>
            <w:shd w:val="clear" w:color="auto" w:fill="FFFFFF"/>
            <w:vAlign w:val="center"/>
          </w:tcPr>
          <w:p w14:paraId="7FC7A926">
            <w:pPr>
              <w:keepNext/>
              <w:spacing w:before="20" w:after="20" w:line="247" w:lineRule="auto"/>
              <w:ind w:left="0" w:right="0" w:firstLine="0"/>
              <w:jc w:val="left"/>
              <w:rPr>
                <w:sz w:val="26"/>
                <w:szCs w:val="26"/>
              </w:rPr>
            </w:pPr>
            <w:r>
              <w:rPr>
                <w:rFonts w:hint="default"/>
                <w:b w:val="0"/>
                <w:color w:val="000000"/>
                <w:sz w:val="26"/>
                <w:szCs w:val="26"/>
                <w:lang w:val="vi-VN"/>
              </w:rPr>
              <w:t>25</w:t>
            </w:r>
            <w:r>
              <w:rPr>
                <w:rFonts w:ascii="Times New Roman" w:hAnsi="Times New Roman"/>
                <w:b w:val="0"/>
                <w:color w:val="000000"/>
                <w:sz w:val="26"/>
                <w:szCs w:val="26"/>
              </w:rPr>
              <w:t>/</w:t>
            </w:r>
            <w:r>
              <w:rPr>
                <w:rFonts w:hint="default"/>
                <w:b w:val="0"/>
                <w:color w:val="000000"/>
                <w:sz w:val="26"/>
                <w:szCs w:val="26"/>
                <w:lang w:val="vi-VN"/>
              </w:rPr>
              <w:t>10</w:t>
            </w:r>
            <w:r>
              <w:rPr>
                <w:rFonts w:ascii="Times New Roman" w:hAnsi="Times New Roman"/>
                <w:b w:val="0"/>
                <w:color w:val="000000"/>
                <w:sz w:val="26"/>
                <w:szCs w:val="26"/>
              </w:rPr>
              <w:t>/2026</w:t>
            </w:r>
          </w:p>
        </w:tc>
        <w:tc>
          <w:tcPr>
            <w:tcW w:w="2035" w:type="dxa"/>
            <w:shd w:val="clear" w:color="auto" w:fill="FFFFFF"/>
            <w:vAlign w:val="center"/>
          </w:tcPr>
          <w:p w14:paraId="23B90D08">
            <w:pPr>
              <w:keepNext/>
              <w:spacing w:before="20" w:after="20" w:line="247" w:lineRule="auto"/>
              <w:ind w:left="0" w:right="0" w:firstLine="0"/>
              <w:jc w:val="left"/>
              <w:rPr>
                <w:sz w:val="26"/>
                <w:szCs w:val="26"/>
              </w:rPr>
            </w:pPr>
            <w:r>
              <w:rPr>
                <w:rFonts w:ascii="Times New Roman" w:hAnsi="Times New Roman"/>
                <w:b w:val="0"/>
                <w:color w:val="000000"/>
                <w:sz w:val="26"/>
                <w:szCs w:val="26"/>
              </w:rPr>
              <w:t>Tạo bảng và kết nối dữ liệu</w:t>
            </w:r>
          </w:p>
        </w:tc>
        <w:tc>
          <w:tcPr>
            <w:tcW w:w="4257" w:type="dxa"/>
            <w:shd w:val="clear" w:color="auto" w:fill="FFFFFF"/>
            <w:vAlign w:val="center"/>
          </w:tcPr>
          <w:p w14:paraId="1A1C3984">
            <w:pPr>
              <w:keepNext/>
              <w:spacing w:before="20" w:after="20" w:line="247" w:lineRule="auto"/>
              <w:ind w:left="0" w:right="0" w:firstLine="0"/>
              <w:jc w:val="left"/>
              <w:rPr>
                <w:sz w:val="26"/>
                <w:szCs w:val="26"/>
              </w:rPr>
            </w:pPr>
            <w:r>
              <w:rPr>
                <w:rFonts w:ascii="Times New Roman" w:hAnsi="Times New Roman"/>
                <w:b w:val="0"/>
                <w:color w:val="000000"/>
                <w:sz w:val="26"/>
                <w:szCs w:val="26"/>
              </w:rPr>
              <w:t>Bổ sung ảnh cấu trúc bảng và kiểm tra kết nối</w:t>
            </w:r>
          </w:p>
        </w:tc>
        <w:tc>
          <w:tcPr>
            <w:tcW w:w="1791" w:type="dxa"/>
            <w:shd w:val="clear" w:color="auto" w:fill="FFFFFF"/>
            <w:vAlign w:val="center"/>
          </w:tcPr>
          <w:p w14:paraId="6C6DD9B2">
            <w:pPr>
              <w:keepNext/>
              <w:spacing w:before="20" w:after="20" w:line="247" w:lineRule="auto"/>
              <w:ind w:left="0" w:right="0" w:firstLine="0"/>
              <w:jc w:val="left"/>
              <w:rPr>
                <w:sz w:val="26"/>
                <w:szCs w:val="26"/>
              </w:rPr>
            </w:pPr>
            <w:r>
              <w:rPr>
                <w:rFonts w:ascii="Times New Roman" w:hAnsi="Times New Roman"/>
                <w:b w:val="0"/>
                <w:color w:val="000000"/>
                <w:sz w:val="26"/>
                <w:szCs w:val="26"/>
              </w:rPr>
              <w:t>Thuật</w:t>
            </w:r>
          </w:p>
        </w:tc>
      </w:tr>
      <w:tr w14:paraId="42A38F1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jc w:val="center"/>
        </w:trPr>
        <w:tc>
          <w:tcPr>
            <w:tcW w:w="1493" w:type="dxa"/>
            <w:shd w:val="clear" w:color="auto" w:fill="F7F8FA"/>
            <w:vAlign w:val="center"/>
          </w:tcPr>
          <w:p w14:paraId="1F85CE17">
            <w:pPr>
              <w:keepNext/>
              <w:spacing w:before="20" w:after="20" w:line="247" w:lineRule="auto"/>
              <w:ind w:left="0" w:right="0" w:firstLine="0"/>
              <w:jc w:val="left"/>
              <w:rPr>
                <w:sz w:val="26"/>
                <w:szCs w:val="26"/>
              </w:rPr>
            </w:pPr>
            <w:r>
              <w:rPr>
                <w:rFonts w:hint="default"/>
                <w:b w:val="0"/>
                <w:color w:val="000000"/>
                <w:sz w:val="26"/>
                <w:szCs w:val="26"/>
                <w:lang w:val="vi-VN"/>
              </w:rPr>
              <w:t>25</w:t>
            </w:r>
            <w:r>
              <w:rPr>
                <w:rFonts w:ascii="Times New Roman" w:hAnsi="Times New Roman"/>
                <w:b w:val="0"/>
                <w:color w:val="000000"/>
                <w:sz w:val="26"/>
                <w:szCs w:val="26"/>
              </w:rPr>
              <w:t>/</w:t>
            </w:r>
            <w:r>
              <w:rPr>
                <w:rFonts w:hint="default"/>
                <w:b w:val="0"/>
                <w:color w:val="000000"/>
                <w:sz w:val="26"/>
                <w:szCs w:val="26"/>
                <w:lang w:val="vi-VN"/>
              </w:rPr>
              <w:t>10</w:t>
            </w:r>
            <w:r>
              <w:rPr>
                <w:rFonts w:ascii="Times New Roman" w:hAnsi="Times New Roman"/>
                <w:b w:val="0"/>
                <w:color w:val="000000"/>
                <w:sz w:val="26"/>
                <w:szCs w:val="26"/>
              </w:rPr>
              <w:t>/2026</w:t>
            </w:r>
          </w:p>
        </w:tc>
        <w:tc>
          <w:tcPr>
            <w:tcW w:w="2035" w:type="dxa"/>
            <w:shd w:val="clear" w:color="auto" w:fill="F7F8FA"/>
            <w:vAlign w:val="center"/>
          </w:tcPr>
          <w:p w14:paraId="09F76A54">
            <w:pPr>
              <w:keepNext/>
              <w:spacing w:before="20" w:after="20" w:line="247" w:lineRule="auto"/>
              <w:ind w:left="0" w:right="0" w:firstLine="0"/>
              <w:jc w:val="left"/>
              <w:rPr>
                <w:sz w:val="26"/>
                <w:szCs w:val="26"/>
              </w:rPr>
            </w:pPr>
            <w:r>
              <w:rPr>
                <w:rFonts w:ascii="Times New Roman" w:hAnsi="Times New Roman"/>
                <w:b w:val="0"/>
                <w:color w:val="000000"/>
                <w:sz w:val="26"/>
                <w:szCs w:val="26"/>
              </w:rPr>
              <w:t>Viết Model và kiểm tra dữ liệu</w:t>
            </w:r>
          </w:p>
        </w:tc>
        <w:tc>
          <w:tcPr>
            <w:tcW w:w="4257" w:type="dxa"/>
            <w:shd w:val="clear" w:color="auto" w:fill="F7F8FA"/>
            <w:vAlign w:val="center"/>
          </w:tcPr>
          <w:p w14:paraId="18E8E664">
            <w:pPr>
              <w:keepNext/>
              <w:spacing w:before="20" w:after="20" w:line="247" w:lineRule="auto"/>
              <w:ind w:left="0" w:right="0" w:firstLine="0"/>
              <w:jc w:val="left"/>
              <w:rPr>
                <w:sz w:val="26"/>
                <w:szCs w:val="26"/>
              </w:rPr>
            </w:pPr>
            <w:r>
              <w:rPr>
                <w:rFonts w:ascii="Times New Roman" w:hAnsi="Times New Roman"/>
                <w:b w:val="0"/>
                <w:color w:val="000000"/>
                <w:sz w:val="26"/>
                <w:szCs w:val="26"/>
              </w:rPr>
              <w:t>Ghi trường hợp nhập hợp lệ, không hợp lệ đã chạy</w:t>
            </w:r>
          </w:p>
        </w:tc>
        <w:tc>
          <w:tcPr>
            <w:tcW w:w="1791" w:type="dxa"/>
            <w:shd w:val="clear" w:color="auto" w:fill="F7F8FA"/>
            <w:vAlign w:val="center"/>
          </w:tcPr>
          <w:p w14:paraId="3131D551">
            <w:pPr>
              <w:keepNext/>
              <w:spacing w:before="20" w:after="20" w:line="247" w:lineRule="auto"/>
              <w:ind w:left="0" w:right="0" w:firstLine="0"/>
              <w:jc w:val="left"/>
              <w:rPr>
                <w:rFonts w:hint="default"/>
                <w:sz w:val="26"/>
                <w:szCs w:val="26"/>
                <w:lang w:val="vi-VN"/>
              </w:rPr>
            </w:pPr>
            <w:r>
              <w:rPr>
                <w:rFonts w:hint="default"/>
                <w:sz w:val="26"/>
                <w:szCs w:val="26"/>
                <w:lang w:val="vi-VN"/>
              </w:rPr>
              <w:t>Tài</w:t>
            </w:r>
          </w:p>
        </w:tc>
      </w:tr>
      <w:tr w14:paraId="7608C68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jc w:val="center"/>
        </w:trPr>
        <w:tc>
          <w:tcPr>
            <w:tcW w:w="1493" w:type="dxa"/>
            <w:shd w:val="clear" w:color="auto" w:fill="FFFFFF"/>
            <w:vAlign w:val="center"/>
          </w:tcPr>
          <w:p w14:paraId="09B746FE">
            <w:pPr>
              <w:keepNext/>
              <w:spacing w:before="20" w:after="20" w:line="247" w:lineRule="auto"/>
              <w:ind w:left="0" w:right="0" w:firstLine="0"/>
              <w:jc w:val="left"/>
              <w:rPr>
                <w:sz w:val="26"/>
                <w:szCs w:val="26"/>
              </w:rPr>
            </w:pPr>
            <w:r>
              <w:rPr>
                <w:rFonts w:hint="default"/>
                <w:b w:val="0"/>
                <w:color w:val="000000"/>
                <w:sz w:val="26"/>
                <w:szCs w:val="26"/>
                <w:lang w:val="vi-VN"/>
              </w:rPr>
              <w:t>26</w:t>
            </w:r>
            <w:r>
              <w:rPr>
                <w:rFonts w:ascii="Times New Roman" w:hAnsi="Times New Roman"/>
                <w:b w:val="0"/>
                <w:color w:val="000000"/>
                <w:sz w:val="26"/>
                <w:szCs w:val="26"/>
              </w:rPr>
              <w:t>/</w:t>
            </w:r>
            <w:r>
              <w:rPr>
                <w:rFonts w:hint="default"/>
                <w:b w:val="0"/>
                <w:color w:val="000000"/>
                <w:sz w:val="26"/>
                <w:szCs w:val="26"/>
                <w:lang w:val="vi-VN"/>
              </w:rPr>
              <w:t>10</w:t>
            </w:r>
            <w:r>
              <w:rPr>
                <w:rFonts w:ascii="Times New Roman" w:hAnsi="Times New Roman"/>
                <w:b w:val="0"/>
                <w:color w:val="000000"/>
                <w:sz w:val="26"/>
                <w:szCs w:val="26"/>
              </w:rPr>
              <w:t>/2026</w:t>
            </w:r>
          </w:p>
        </w:tc>
        <w:tc>
          <w:tcPr>
            <w:tcW w:w="2035" w:type="dxa"/>
            <w:shd w:val="clear" w:color="auto" w:fill="FFFFFF"/>
            <w:vAlign w:val="center"/>
          </w:tcPr>
          <w:p w14:paraId="2841C35B">
            <w:pPr>
              <w:keepNext/>
              <w:spacing w:before="20" w:after="20" w:line="247" w:lineRule="auto"/>
              <w:ind w:left="0" w:right="0" w:firstLine="0"/>
              <w:jc w:val="left"/>
              <w:rPr>
                <w:sz w:val="26"/>
                <w:szCs w:val="26"/>
              </w:rPr>
            </w:pPr>
            <w:r>
              <w:rPr>
                <w:rFonts w:ascii="Times New Roman" w:hAnsi="Times New Roman"/>
                <w:b w:val="0"/>
                <w:color w:val="000000"/>
                <w:sz w:val="26"/>
                <w:szCs w:val="26"/>
              </w:rPr>
              <w:t>Danh sách, chi tiết, tìm kiếm, phân trang</w:t>
            </w:r>
          </w:p>
        </w:tc>
        <w:tc>
          <w:tcPr>
            <w:tcW w:w="4257" w:type="dxa"/>
            <w:shd w:val="clear" w:color="auto" w:fill="FFFFFF"/>
            <w:vAlign w:val="center"/>
          </w:tcPr>
          <w:p w14:paraId="35B9B92D">
            <w:pPr>
              <w:keepNext/>
              <w:spacing w:before="20" w:after="20" w:line="247" w:lineRule="auto"/>
              <w:ind w:left="0" w:right="0" w:firstLine="0"/>
              <w:jc w:val="left"/>
              <w:rPr>
                <w:sz w:val="26"/>
                <w:szCs w:val="26"/>
              </w:rPr>
            </w:pPr>
            <w:r>
              <w:rPr>
                <w:rFonts w:ascii="Times New Roman" w:hAnsi="Times New Roman"/>
                <w:b w:val="0"/>
                <w:color w:val="000000"/>
                <w:sz w:val="26"/>
                <w:szCs w:val="26"/>
              </w:rPr>
              <w:t>Ghi kết quả đối chiếu giao diện và dữ liệu</w:t>
            </w:r>
          </w:p>
        </w:tc>
        <w:tc>
          <w:tcPr>
            <w:tcW w:w="1791" w:type="dxa"/>
            <w:shd w:val="clear" w:color="auto" w:fill="FFFFFF"/>
            <w:vAlign w:val="center"/>
          </w:tcPr>
          <w:p w14:paraId="43F483E1">
            <w:pPr>
              <w:keepNext/>
              <w:spacing w:before="20" w:after="20" w:line="247" w:lineRule="auto"/>
              <w:ind w:left="0" w:right="0" w:firstLine="0"/>
              <w:jc w:val="left"/>
              <w:rPr>
                <w:rFonts w:hint="default"/>
                <w:sz w:val="26"/>
                <w:szCs w:val="26"/>
                <w:lang w:val="vi-VN"/>
              </w:rPr>
            </w:pPr>
            <w:r>
              <w:rPr>
                <w:rFonts w:ascii="Times New Roman" w:hAnsi="Times New Roman"/>
                <w:b w:val="0"/>
                <w:color w:val="000000"/>
                <w:sz w:val="26"/>
                <w:szCs w:val="26"/>
              </w:rPr>
              <w:t>Tà</w:t>
            </w:r>
            <w:r>
              <w:rPr>
                <w:rFonts w:hint="default"/>
                <w:b w:val="0"/>
                <w:color w:val="000000"/>
                <w:sz w:val="26"/>
                <w:szCs w:val="26"/>
                <w:lang w:val="vi-VN"/>
              </w:rPr>
              <w:t>i. Tiến</w:t>
            </w:r>
          </w:p>
        </w:tc>
      </w:tr>
      <w:tr w14:paraId="3EF2D44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jc w:val="center"/>
        </w:trPr>
        <w:tc>
          <w:tcPr>
            <w:tcW w:w="1493" w:type="dxa"/>
            <w:shd w:val="clear" w:color="auto" w:fill="F7F8FA"/>
            <w:vAlign w:val="center"/>
          </w:tcPr>
          <w:p w14:paraId="0B671E7E">
            <w:pPr>
              <w:keepNext/>
              <w:spacing w:before="20" w:after="20" w:line="247" w:lineRule="auto"/>
              <w:ind w:left="0" w:right="0" w:firstLine="0"/>
              <w:jc w:val="left"/>
              <w:rPr>
                <w:sz w:val="26"/>
                <w:szCs w:val="26"/>
              </w:rPr>
            </w:pPr>
            <w:r>
              <w:rPr>
                <w:rFonts w:hint="default"/>
                <w:b w:val="0"/>
                <w:color w:val="000000"/>
                <w:sz w:val="26"/>
                <w:szCs w:val="26"/>
                <w:lang w:val="vi-VN"/>
              </w:rPr>
              <w:t>26</w:t>
            </w:r>
            <w:r>
              <w:rPr>
                <w:rFonts w:ascii="Times New Roman" w:hAnsi="Times New Roman"/>
                <w:b w:val="0"/>
                <w:color w:val="000000"/>
                <w:sz w:val="26"/>
                <w:szCs w:val="26"/>
              </w:rPr>
              <w:t>/</w:t>
            </w:r>
            <w:r>
              <w:rPr>
                <w:rFonts w:hint="default"/>
                <w:b w:val="0"/>
                <w:color w:val="000000"/>
                <w:sz w:val="26"/>
                <w:szCs w:val="26"/>
                <w:lang w:val="vi-VN"/>
              </w:rPr>
              <w:t>10</w:t>
            </w:r>
            <w:r>
              <w:rPr>
                <w:rFonts w:ascii="Times New Roman" w:hAnsi="Times New Roman"/>
                <w:b w:val="0"/>
                <w:color w:val="000000"/>
                <w:sz w:val="26"/>
                <w:szCs w:val="26"/>
              </w:rPr>
              <w:t>/2026</w:t>
            </w:r>
          </w:p>
        </w:tc>
        <w:tc>
          <w:tcPr>
            <w:tcW w:w="2035" w:type="dxa"/>
            <w:shd w:val="clear" w:color="auto" w:fill="F7F8FA"/>
            <w:vAlign w:val="center"/>
          </w:tcPr>
          <w:p w14:paraId="5431E35A">
            <w:pPr>
              <w:keepNext/>
              <w:spacing w:before="20" w:after="20" w:line="247" w:lineRule="auto"/>
              <w:ind w:left="0" w:right="0" w:firstLine="0"/>
              <w:jc w:val="left"/>
              <w:rPr>
                <w:sz w:val="26"/>
                <w:szCs w:val="26"/>
              </w:rPr>
            </w:pPr>
            <w:r>
              <w:rPr>
                <w:rFonts w:ascii="Times New Roman" w:hAnsi="Times New Roman"/>
                <w:b w:val="0"/>
                <w:color w:val="000000"/>
                <w:sz w:val="26"/>
                <w:szCs w:val="26"/>
              </w:rPr>
              <w:t>Thêm, sửa và xóa</w:t>
            </w:r>
          </w:p>
        </w:tc>
        <w:tc>
          <w:tcPr>
            <w:tcW w:w="4257" w:type="dxa"/>
            <w:shd w:val="clear" w:color="auto" w:fill="F7F8FA"/>
            <w:vAlign w:val="center"/>
          </w:tcPr>
          <w:p w14:paraId="3B4E2299">
            <w:pPr>
              <w:keepNext/>
              <w:spacing w:before="20" w:after="20" w:line="247" w:lineRule="auto"/>
              <w:ind w:left="0" w:right="0" w:firstLine="0"/>
              <w:jc w:val="left"/>
              <w:rPr>
                <w:sz w:val="26"/>
                <w:szCs w:val="26"/>
              </w:rPr>
            </w:pPr>
            <w:r>
              <w:rPr>
                <w:rFonts w:ascii="Times New Roman" w:hAnsi="Times New Roman"/>
                <w:b w:val="0"/>
                <w:color w:val="000000"/>
                <w:sz w:val="26"/>
                <w:szCs w:val="26"/>
              </w:rPr>
              <w:t>Ghi kết quả CRUD và lỗi còn lại</w:t>
            </w:r>
          </w:p>
        </w:tc>
        <w:tc>
          <w:tcPr>
            <w:tcW w:w="1791" w:type="dxa"/>
            <w:shd w:val="clear" w:color="auto" w:fill="F7F8FA"/>
            <w:vAlign w:val="center"/>
          </w:tcPr>
          <w:p w14:paraId="33AC7CA3">
            <w:pPr>
              <w:keepNext/>
              <w:spacing w:before="20" w:after="20" w:line="247" w:lineRule="auto"/>
              <w:ind w:left="0" w:right="0" w:firstLine="0"/>
              <w:jc w:val="left"/>
              <w:rPr>
                <w:sz w:val="26"/>
                <w:szCs w:val="26"/>
              </w:rPr>
            </w:pPr>
            <w:r>
              <w:rPr>
                <w:rFonts w:ascii="Times New Roman" w:hAnsi="Times New Roman"/>
                <w:b w:val="0"/>
                <w:color w:val="000000"/>
                <w:sz w:val="26"/>
                <w:szCs w:val="26"/>
              </w:rPr>
              <w:t>Thiện, Tiến, Tùng</w:t>
            </w:r>
          </w:p>
        </w:tc>
      </w:tr>
      <w:tr w14:paraId="20525B4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jc w:val="center"/>
        </w:trPr>
        <w:tc>
          <w:tcPr>
            <w:tcW w:w="1493" w:type="dxa"/>
            <w:shd w:val="clear" w:color="auto" w:fill="FFFFFF"/>
            <w:vAlign w:val="center"/>
          </w:tcPr>
          <w:p w14:paraId="7BF0C573">
            <w:pPr>
              <w:keepNext/>
              <w:spacing w:before="20" w:after="20" w:line="247" w:lineRule="auto"/>
              <w:ind w:left="0" w:right="0" w:firstLine="0"/>
              <w:jc w:val="left"/>
              <w:rPr>
                <w:sz w:val="26"/>
                <w:szCs w:val="26"/>
              </w:rPr>
            </w:pPr>
            <w:r>
              <w:rPr>
                <w:rFonts w:hint="default"/>
                <w:b w:val="0"/>
                <w:color w:val="000000"/>
                <w:sz w:val="26"/>
                <w:szCs w:val="26"/>
                <w:lang w:val="vi-VN"/>
              </w:rPr>
              <w:t>26</w:t>
            </w:r>
            <w:r>
              <w:rPr>
                <w:rFonts w:ascii="Times New Roman" w:hAnsi="Times New Roman"/>
                <w:b w:val="0"/>
                <w:color w:val="000000"/>
                <w:sz w:val="26"/>
                <w:szCs w:val="26"/>
              </w:rPr>
              <w:t>/</w:t>
            </w:r>
            <w:r>
              <w:rPr>
                <w:rFonts w:hint="default"/>
                <w:b w:val="0"/>
                <w:color w:val="000000"/>
                <w:sz w:val="26"/>
                <w:szCs w:val="26"/>
                <w:lang w:val="vi-VN"/>
              </w:rPr>
              <w:t>10</w:t>
            </w:r>
            <w:r>
              <w:rPr>
                <w:rFonts w:ascii="Times New Roman" w:hAnsi="Times New Roman"/>
                <w:b w:val="0"/>
                <w:color w:val="000000"/>
                <w:sz w:val="26"/>
                <w:szCs w:val="26"/>
              </w:rPr>
              <w:t>/2026</w:t>
            </w:r>
          </w:p>
        </w:tc>
        <w:tc>
          <w:tcPr>
            <w:tcW w:w="2035" w:type="dxa"/>
            <w:shd w:val="clear" w:color="auto" w:fill="FFFFFF"/>
            <w:vAlign w:val="center"/>
          </w:tcPr>
          <w:p w14:paraId="56AEACC7">
            <w:pPr>
              <w:keepNext/>
              <w:spacing w:before="20" w:after="20" w:line="247" w:lineRule="auto"/>
              <w:ind w:left="0" w:right="0" w:firstLine="0"/>
              <w:jc w:val="left"/>
              <w:rPr>
                <w:sz w:val="26"/>
                <w:szCs w:val="26"/>
              </w:rPr>
            </w:pPr>
            <w:r>
              <w:rPr>
                <w:rFonts w:ascii="Times New Roman" w:hAnsi="Times New Roman"/>
                <w:b w:val="0"/>
                <w:color w:val="000000"/>
                <w:sz w:val="26"/>
                <w:szCs w:val="26"/>
              </w:rPr>
              <w:t>Tích hợp giao diện và phân quyền</w:t>
            </w:r>
          </w:p>
        </w:tc>
        <w:tc>
          <w:tcPr>
            <w:tcW w:w="4257" w:type="dxa"/>
            <w:shd w:val="clear" w:color="auto" w:fill="FFFFFF"/>
            <w:vAlign w:val="center"/>
          </w:tcPr>
          <w:p w14:paraId="4020CBCC">
            <w:pPr>
              <w:keepNext/>
              <w:spacing w:before="20" w:after="20" w:line="247" w:lineRule="auto"/>
              <w:ind w:left="0" w:right="0" w:firstLine="0"/>
              <w:jc w:val="left"/>
              <w:rPr>
                <w:sz w:val="26"/>
                <w:szCs w:val="26"/>
              </w:rPr>
            </w:pPr>
            <w:r>
              <w:rPr>
                <w:rFonts w:ascii="Times New Roman" w:hAnsi="Times New Roman"/>
                <w:b w:val="0"/>
                <w:color w:val="000000"/>
                <w:sz w:val="26"/>
                <w:szCs w:val="26"/>
              </w:rPr>
              <w:t>Ghi kết quả đăng nhập admin, staff và truy cập sai quyền</w:t>
            </w:r>
          </w:p>
        </w:tc>
        <w:tc>
          <w:tcPr>
            <w:tcW w:w="1791" w:type="dxa"/>
            <w:shd w:val="clear" w:color="auto" w:fill="FFFFFF"/>
            <w:vAlign w:val="center"/>
          </w:tcPr>
          <w:p w14:paraId="5403F495">
            <w:pPr>
              <w:keepNext/>
              <w:spacing w:before="20" w:after="20" w:line="247" w:lineRule="auto"/>
              <w:ind w:left="0" w:right="0" w:firstLine="0"/>
              <w:jc w:val="left"/>
              <w:rPr>
                <w:rFonts w:hint="default"/>
                <w:sz w:val="26"/>
                <w:szCs w:val="26"/>
                <w:lang w:val="vi-VN"/>
              </w:rPr>
            </w:pPr>
            <w:r>
              <w:rPr>
                <w:rFonts w:hint="default"/>
                <w:b w:val="0"/>
                <w:color w:val="000000"/>
                <w:sz w:val="26"/>
                <w:szCs w:val="26"/>
                <w:lang w:val="vi-VN"/>
              </w:rPr>
              <w:t>Tùng, Thiện</w:t>
            </w:r>
          </w:p>
        </w:tc>
      </w:tr>
      <w:tr w14:paraId="2B52F59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jc w:val="center"/>
        </w:trPr>
        <w:tc>
          <w:tcPr>
            <w:tcW w:w="1493" w:type="dxa"/>
            <w:shd w:val="clear" w:color="auto" w:fill="F7F8FA"/>
            <w:vAlign w:val="center"/>
          </w:tcPr>
          <w:p w14:paraId="278B7415">
            <w:pPr>
              <w:keepNext/>
              <w:spacing w:before="20" w:after="20" w:line="247" w:lineRule="auto"/>
              <w:ind w:left="0" w:right="0" w:firstLine="0"/>
              <w:jc w:val="left"/>
              <w:rPr>
                <w:sz w:val="26"/>
                <w:szCs w:val="26"/>
              </w:rPr>
            </w:pPr>
            <w:r>
              <w:rPr>
                <w:rFonts w:hint="default"/>
                <w:b w:val="0"/>
                <w:color w:val="000000"/>
                <w:sz w:val="26"/>
                <w:szCs w:val="26"/>
                <w:lang w:val="vi-VN"/>
              </w:rPr>
              <w:t>26</w:t>
            </w:r>
            <w:r>
              <w:rPr>
                <w:rFonts w:ascii="Times New Roman" w:hAnsi="Times New Roman"/>
                <w:b w:val="0"/>
                <w:color w:val="000000"/>
                <w:sz w:val="26"/>
                <w:szCs w:val="26"/>
              </w:rPr>
              <w:t>/</w:t>
            </w:r>
            <w:r>
              <w:rPr>
                <w:rFonts w:hint="default"/>
                <w:b w:val="0"/>
                <w:color w:val="000000"/>
                <w:sz w:val="26"/>
                <w:szCs w:val="26"/>
                <w:lang w:val="vi-VN"/>
              </w:rPr>
              <w:t>10</w:t>
            </w:r>
            <w:r>
              <w:rPr>
                <w:rFonts w:ascii="Times New Roman" w:hAnsi="Times New Roman"/>
                <w:b w:val="0"/>
                <w:color w:val="000000"/>
                <w:sz w:val="26"/>
                <w:szCs w:val="26"/>
              </w:rPr>
              <w:t>/2026</w:t>
            </w:r>
          </w:p>
        </w:tc>
        <w:tc>
          <w:tcPr>
            <w:tcW w:w="2035" w:type="dxa"/>
            <w:shd w:val="clear" w:color="auto" w:fill="F7F8FA"/>
            <w:vAlign w:val="center"/>
          </w:tcPr>
          <w:p w14:paraId="23A04385">
            <w:pPr>
              <w:keepNext/>
              <w:spacing w:before="20" w:after="20" w:line="247" w:lineRule="auto"/>
              <w:ind w:left="0" w:right="0" w:firstLine="0"/>
              <w:jc w:val="left"/>
              <w:rPr>
                <w:sz w:val="26"/>
                <w:szCs w:val="26"/>
              </w:rPr>
            </w:pPr>
            <w:r>
              <w:rPr>
                <w:rFonts w:ascii="Times New Roman" w:hAnsi="Times New Roman"/>
                <w:b w:val="0"/>
                <w:color w:val="000000"/>
                <w:sz w:val="26"/>
                <w:szCs w:val="26"/>
              </w:rPr>
              <w:t>Kiểm thử và hoàn thiện báo cáo</w:t>
            </w:r>
          </w:p>
        </w:tc>
        <w:tc>
          <w:tcPr>
            <w:tcW w:w="4257" w:type="dxa"/>
            <w:shd w:val="clear" w:color="auto" w:fill="F7F8FA"/>
            <w:vAlign w:val="center"/>
          </w:tcPr>
          <w:p w14:paraId="3A671A41">
            <w:pPr>
              <w:keepNext/>
              <w:spacing w:before="20" w:after="20" w:line="247" w:lineRule="auto"/>
              <w:ind w:left="0" w:right="0" w:firstLine="0"/>
              <w:jc w:val="left"/>
              <w:rPr>
                <w:sz w:val="26"/>
                <w:szCs w:val="26"/>
              </w:rPr>
            </w:pPr>
            <w:r>
              <w:rPr>
                <w:rFonts w:ascii="Times New Roman" w:hAnsi="Times New Roman"/>
                <w:b w:val="0"/>
                <w:color w:val="000000"/>
                <w:sz w:val="26"/>
                <w:szCs w:val="26"/>
              </w:rPr>
              <w:t>Bổ sung kết quả mục 6.6 và ảnh minh chứng</w:t>
            </w:r>
          </w:p>
        </w:tc>
        <w:tc>
          <w:tcPr>
            <w:tcW w:w="1791" w:type="dxa"/>
            <w:shd w:val="clear" w:color="auto" w:fill="F7F8FA"/>
            <w:vAlign w:val="center"/>
          </w:tcPr>
          <w:p w14:paraId="3A06033D">
            <w:pPr>
              <w:keepNext/>
              <w:spacing w:before="20" w:after="20" w:line="247" w:lineRule="auto"/>
              <w:ind w:left="0" w:right="0" w:firstLine="0"/>
              <w:jc w:val="left"/>
              <w:rPr>
                <w:sz w:val="26"/>
                <w:szCs w:val="26"/>
              </w:rPr>
            </w:pPr>
            <w:r>
              <w:rPr>
                <w:rFonts w:ascii="Times New Roman" w:hAnsi="Times New Roman"/>
                <w:b w:val="0"/>
                <w:color w:val="000000"/>
                <w:sz w:val="26"/>
                <w:szCs w:val="26"/>
              </w:rPr>
              <w:t>Tân, cả nhóm</w:t>
            </w:r>
          </w:p>
        </w:tc>
      </w:tr>
      <w:tr w14:paraId="525DB4F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65" w:type="dxa"/>
            <w:left w:w="90" w:type="dxa"/>
            <w:bottom w:w="65" w:type="dxa"/>
            <w:right w:w="90" w:type="dxa"/>
          </w:tblCellMar>
        </w:tblPrEx>
        <w:trPr>
          <w:cantSplit/>
          <w:jc w:val="center"/>
        </w:trPr>
        <w:tc>
          <w:tcPr>
            <w:tcW w:w="1493" w:type="dxa"/>
            <w:shd w:val="clear" w:color="auto" w:fill="FFFFFF"/>
            <w:vAlign w:val="center"/>
          </w:tcPr>
          <w:p w14:paraId="3DFE07C4">
            <w:pPr>
              <w:keepNext w:val="0"/>
              <w:spacing w:before="20" w:after="20" w:line="247" w:lineRule="auto"/>
              <w:ind w:left="0" w:right="0" w:firstLine="0"/>
              <w:jc w:val="left"/>
              <w:rPr>
                <w:sz w:val="26"/>
                <w:szCs w:val="26"/>
              </w:rPr>
            </w:pPr>
            <w:r>
              <w:rPr>
                <w:rFonts w:hint="default"/>
                <w:b w:val="0"/>
                <w:color w:val="000000"/>
                <w:sz w:val="26"/>
                <w:szCs w:val="26"/>
                <w:lang w:val="vi-VN"/>
              </w:rPr>
              <w:t>26</w:t>
            </w:r>
            <w:r>
              <w:rPr>
                <w:rFonts w:ascii="Times New Roman" w:hAnsi="Times New Roman"/>
                <w:b w:val="0"/>
                <w:color w:val="000000"/>
                <w:sz w:val="26"/>
                <w:szCs w:val="26"/>
              </w:rPr>
              <w:t>/</w:t>
            </w:r>
            <w:r>
              <w:rPr>
                <w:rFonts w:hint="default"/>
                <w:b w:val="0"/>
                <w:color w:val="000000"/>
                <w:sz w:val="26"/>
                <w:szCs w:val="26"/>
                <w:lang w:val="vi-VN"/>
              </w:rPr>
              <w:t>10</w:t>
            </w:r>
            <w:r>
              <w:rPr>
                <w:rFonts w:ascii="Times New Roman" w:hAnsi="Times New Roman"/>
                <w:b w:val="0"/>
                <w:color w:val="000000"/>
                <w:sz w:val="26"/>
                <w:szCs w:val="26"/>
              </w:rPr>
              <w:t>/2026</w:t>
            </w:r>
          </w:p>
        </w:tc>
        <w:tc>
          <w:tcPr>
            <w:tcW w:w="2035" w:type="dxa"/>
            <w:shd w:val="clear" w:color="auto" w:fill="FFFFFF"/>
            <w:vAlign w:val="center"/>
          </w:tcPr>
          <w:p w14:paraId="1D44B498">
            <w:pPr>
              <w:keepNext w:val="0"/>
              <w:spacing w:before="20" w:after="20" w:line="247" w:lineRule="auto"/>
              <w:ind w:left="0" w:right="0" w:firstLine="0"/>
              <w:jc w:val="left"/>
              <w:rPr>
                <w:sz w:val="26"/>
                <w:szCs w:val="26"/>
              </w:rPr>
            </w:pPr>
            <w:r>
              <w:rPr>
                <w:rFonts w:ascii="Times New Roman" w:hAnsi="Times New Roman"/>
                <w:b w:val="0"/>
                <w:color w:val="000000"/>
                <w:sz w:val="26"/>
                <w:szCs w:val="26"/>
              </w:rPr>
              <w:t>Đưa mã lên GitHub và tập trình bày</w:t>
            </w:r>
          </w:p>
        </w:tc>
        <w:tc>
          <w:tcPr>
            <w:tcW w:w="4257" w:type="dxa"/>
            <w:shd w:val="clear" w:color="auto" w:fill="FFFFFF"/>
            <w:vAlign w:val="center"/>
          </w:tcPr>
          <w:p w14:paraId="5A7DC1E7">
            <w:pPr>
              <w:keepNext w:val="0"/>
              <w:spacing w:before="20" w:after="20" w:line="247" w:lineRule="auto"/>
              <w:ind w:left="0" w:right="0" w:firstLine="0"/>
              <w:jc w:val="left"/>
              <w:rPr>
                <w:sz w:val="26"/>
                <w:szCs w:val="26"/>
              </w:rPr>
            </w:pPr>
            <w:r>
              <w:rPr>
                <w:rFonts w:ascii="Times New Roman" w:hAnsi="Times New Roman"/>
                <w:b w:val="0"/>
                <w:color w:val="000000"/>
                <w:sz w:val="26"/>
                <w:szCs w:val="26"/>
              </w:rPr>
              <w:t>Bổ sung URL kho, commit và thời điểm kiểm tra chung</w:t>
            </w:r>
          </w:p>
        </w:tc>
        <w:tc>
          <w:tcPr>
            <w:tcW w:w="1791" w:type="dxa"/>
            <w:shd w:val="clear" w:color="auto" w:fill="FFFFFF"/>
            <w:vAlign w:val="center"/>
          </w:tcPr>
          <w:p w14:paraId="6F450237">
            <w:pPr>
              <w:keepNext w:val="0"/>
              <w:spacing w:before="20" w:after="20" w:line="247" w:lineRule="auto"/>
              <w:ind w:left="0" w:right="0" w:firstLine="0"/>
              <w:jc w:val="left"/>
              <w:rPr>
                <w:sz w:val="26"/>
                <w:szCs w:val="26"/>
              </w:rPr>
            </w:pPr>
            <w:r>
              <w:rPr>
                <w:rFonts w:ascii="Times New Roman" w:hAnsi="Times New Roman"/>
                <w:b w:val="0"/>
                <w:color w:val="000000"/>
                <w:sz w:val="26"/>
                <w:szCs w:val="26"/>
              </w:rPr>
              <w:t>Trọng, Thuật, Tiến, Tân</w:t>
            </w:r>
          </w:p>
        </w:tc>
      </w:tr>
    </w:tbl>
    <w:p w14:paraId="43DC9E2E">
      <w:pPr>
        <w:keepLines/>
        <w:spacing w:after="20"/>
        <w:jc w:val="both"/>
      </w:pPr>
    </w:p>
    <w:sectPr>
      <w:footerReference r:id="rId11" w:type="default"/>
      <w:pgSz w:w="12240" w:h="15840"/>
      <w:pgMar w:top="1080" w:right="1224" w:bottom="1008" w:left="1440" w:header="360" w:footer="432"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ff2">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ambria">
    <w:panose1 w:val="02040503050406030204"/>
    <w:charset w:val="A3"/>
    <w:family w:val="roman"/>
    <w:pitch w:val="default"/>
    <w:sig w:usb0="E00006FF" w:usb1="420024FF" w:usb2="02000000" w:usb3="00000000" w:csb0="2000019F" w:csb1="00000000"/>
  </w:font>
  <w:font w:name="Consolas">
    <w:panose1 w:val="020B0609020204030204"/>
    <w:charset w:val="A3"/>
    <w:family w:val="modern"/>
    <w:pitch w:val="default"/>
    <w:sig w:usb0="E00006FF" w:usb1="0000FCFF" w:usb2="00000001" w:usb3="00000000" w:csb0="6000019F" w:csb1="DFD70000"/>
  </w:font>
  <w:font w:name="DejaVu Sans Mono">
    <w:altName w:val="Segoe Print"/>
    <w:panose1 w:val="00000000000000000000"/>
    <w:charset w:val="00"/>
    <w:family w:val="auto"/>
    <w:pitch w:val="default"/>
    <w:sig w:usb0="00000000" w:usb1="00000000" w:usb2="00000000" w:usb3="00000000" w:csb0="00000000" w:csb1="00000000"/>
  </w:font>
  <w:font w:name="ＭＳ 明朝">
    <w:altName w:val="Segoe Print"/>
    <w:panose1 w:val="00000000000000000000"/>
    <w:charset w:val="00"/>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21464E">
    <w:pPr>
      <w:pStyle w:val="18"/>
      <w:tabs>
        <w:tab w:val="left" w:pos="90"/>
      </w:tabs>
      <w:jc w:val="left"/>
    </w:pPr>
    <w:r>
      <w:rPr>
        <w:sz w:val="26"/>
      </w:rPr>
      <mc:AlternateContent>
        <mc:Choice Requires="wps">
          <w:drawing>
            <wp:anchor distT="0" distB="0" distL="114300" distR="114300" simplePos="0" relativeHeight="251664384" behindDoc="0" locked="0" layoutInCell="1" allowOverlap="1">
              <wp:simplePos x="0" y="0"/>
              <wp:positionH relativeFrom="margin">
                <wp:posOffset>5702300</wp:posOffset>
              </wp:positionH>
              <wp:positionV relativeFrom="paragraph">
                <wp:posOffset>7620</wp:posOffset>
              </wp:positionV>
              <wp:extent cx="1828800" cy="182880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40DC06">
                          <w:pPr>
                            <w:pStyle w:val="1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49pt;margin-top:0.6pt;height:144pt;width:144pt;mso-position-horizontal-relative:margin;mso-wrap-style:none;z-index:251664384;mso-width-relative:page;mso-height-relative:page;" filled="f" stroked="f" coordsize="21600,21600" o:gfxdata="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ltro5dYA&#10;AAAKAQAADwAAAAAAAAABACAAAAAiAAAAZHJzL2Rvd25yZXYueG1sUEsBAhQAFAAAAAgAh07iQIVV&#10;lT4hAgAAYgQAAA4AAAAAAAAAAQAgAAAAJQEAAGRycy9lMm9Eb2MueG1sUEsFBgAAAAAGAAYAWQEA&#10;ALgFAAAAAA==&#10;">
              <v:fill on="f" focussize="0,0"/>
              <v:stroke on="f" weight="0.5pt"/>
              <v:imagedata o:title=""/>
              <o:lock v:ext="edit" aspectratio="f"/>
              <v:textbox inset="0mm,0mm,0mm,0mm" style="mso-fit-shape-to-text:t;">
                <w:txbxContent>
                  <w:p w14:paraId="3540DC06">
                    <w:pPr>
                      <w:pStyle w:val="18"/>
                    </w:pPr>
                    <w:r>
                      <w:fldChar w:fldCharType="begin"/>
                    </w:r>
                    <w:r>
                      <w:instrText xml:space="preserve"> PAGE  \* MERGEFORMAT </w:instrText>
                    </w:r>
                    <w:r>
                      <w:fldChar w:fldCharType="separate"/>
                    </w:r>
                    <w:r>
                      <w:t>1</w:t>
                    </w:r>
                    <w:r>
                      <w:fldChar w:fldCharType="end"/>
                    </w:r>
                  </w:p>
                </w:txbxContent>
              </v:textbox>
            </v:shape>
          </w:pict>
        </mc:Fallback>
      </mc:AlternateContent>
    </w:r>
    <w:r>
      <w:rPr>
        <w:sz w:val="26"/>
      </w:rPr>
      <mc:AlternateContent>
        <mc:Choice Requires="wps">
          <w:drawing>
            <wp:anchor distT="0" distB="0" distL="114300" distR="114300" simplePos="0" relativeHeight="251659264" behindDoc="0" locked="0" layoutInCell="1" allowOverlap="1">
              <wp:simplePos x="0" y="0"/>
              <wp:positionH relativeFrom="margin">
                <wp:align>left</wp:align>
              </wp:positionH>
              <wp:positionV relativeFrom="paragraph">
                <wp:posOffset>0</wp:posOffset>
              </wp:positionV>
              <wp:extent cx="1828800" cy="1828800"/>
              <wp:effectExtent l="0" t="0" r="0" b="0"/>
              <wp:wrapNone/>
              <wp:docPr id="8" name="Text Box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042380E">
                          <w:pPr>
                            <w:pStyle w:val="18"/>
                            <w:tabs>
                              <w:tab w:val="left" w:pos="90"/>
                            </w:tabs>
                            <w:jc w:val="left"/>
                            <w:rPr>
                              <w:rFonts w:hint="default"/>
                              <w:lang w:val="vi-VN"/>
                            </w:rPr>
                          </w:pPr>
                          <w:r>
                            <w:t>Nhó</w:t>
                          </w:r>
                          <w:r>
                            <w:rPr>
                              <w:rFonts w:hint="default"/>
                              <w:lang w:val="vi-VN"/>
                            </w:rPr>
                            <w:t xml:space="preserve">m 05 </w:t>
                          </w:r>
                          <w:r>
                            <w:tab/>
                          </w:r>
                          <w:r>
                            <w:tab/>
                          </w:r>
                          <w:r>
                            <w:t>Hands-on</w:t>
                          </w:r>
                          <w:r>
                            <w:rPr>
                              <w:rFonts w:hint="default"/>
                              <w:lang w:val="vi-VN"/>
                            </w:rPr>
                            <w:t xml:space="preserve"> - 05 - CAKEPHP</w:t>
                          </w:r>
                          <w:r>
                            <w:t xml:space="preserve">  |  Trang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lef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BJ+wwhAgAAY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EBJ+wwhAgAA&#10;YAQAAA4AAAAAAAAAAQAgAAAAHwEAAGRycy9lMm9Eb2MueG1sUEsFBgAAAAAGAAYAWQEAALIFAAAA&#10;AA==&#10;">
              <v:fill on="f" focussize="0,0"/>
              <v:stroke on="f" weight="0.5pt"/>
              <v:imagedata o:title=""/>
              <o:lock v:ext="edit" aspectratio="f"/>
              <v:textbox inset="0mm,0mm,0mm,0mm" style="mso-fit-shape-to-text:t;">
                <w:txbxContent>
                  <w:p w14:paraId="1042380E">
                    <w:pPr>
                      <w:pStyle w:val="18"/>
                      <w:tabs>
                        <w:tab w:val="left" w:pos="90"/>
                      </w:tabs>
                      <w:jc w:val="left"/>
                      <w:rPr>
                        <w:rFonts w:hint="default"/>
                        <w:lang w:val="vi-VN"/>
                      </w:rPr>
                    </w:pPr>
                    <w:r>
                      <w:t>Nhó</w:t>
                    </w:r>
                    <w:r>
                      <w:rPr>
                        <w:rFonts w:hint="default"/>
                        <w:lang w:val="vi-VN"/>
                      </w:rPr>
                      <w:t xml:space="preserve">m 05 </w:t>
                    </w:r>
                    <w:r>
                      <w:tab/>
                    </w:r>
                    <w:r>
                      <w:tab/>
                    </w:r>
                    <w:r>
                      <w:t>Hands-on</w:t>
                    </w:r>
                    <w:r>
                      <w:rPr>
                        <w:rFonts w:hint="default"/>
                        <w:lang w:val="vi-VN"/>
                      </w:rPr>
                      <w:t xml:space="preserve"> - 05 - CAKEPHP</w:t>
                    </w:r>
                    <w:r>
                      <w:t xml:space="preserve">  |  Trang </w:t>
                    </w:r>
                  </w:p>
                </w:txbxContent>
              </v:textbox>
            </v:shape>
          </w:pict>
        </mc:Fallback>
      </mc:AlternateContent>
    </w:r>
  </w:p>
  <w:p w14:paraId="797A8D9D">
    <w:pPr>
      <w:pStyle w:val="1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AC7209"/>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217421">
    <w:pPr>
      <w:pStyle w:val="18"/>
      <w:tabs>
        <w:tab w:val="left" w:pos="90"/>
      </w:tabs>
      <w:jc w:val="left"/>
      <w:rPr>
        <w:rFonts w:hint="default"/>
        <w:lang w:val="vi-VN"/>
      </w:rPr>
    </w:pPr>
    <w:r>
      <w:rPr>
        <w:sz w:val="26"/>
      </w:rPr>
      <mc:AlternateContent>
        <mc:Choice Requires="wps">
          <w:drawing>
            <wp:anchor distT="0" distB="0" distL="114300" distR="114300" simplePos="0" relativeHeight="251665408" behindDoc="0" locked="0" layoutInCell="1" allowOverlap="1">
              <wp:simplePos x="0" y="0"/>
              <wp:positionH relativeFrom="margin">
                <wp:posOffset>5685790</wp:posOffset>
              </wp:positionH>
              <wp:positionV relativeFrom="paragraph">
                <wp:posOffset>-8255</wp:posOffset>
              </wp:positionV>
              <wp:extent cx="1828800" cy="1828800"/>
              <wp:effectExtent l="0" t="0" r="0" b="0"/>
              <wp:wrapNone/>
              <wp:docPr id="21" name="Text Box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1B82BCD">
                          <w:pPr>
                            <w:pStyle w:val="18"/>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47.7pt;margin-top:-0.65pt;height:144pt;width:144pt;mso-position-horizontal-relative:margin;mso-wrap-style:none;z-index:251665408;mso-width-relative:page;mso-height-relative:page;" filled="f" stroked="f" coordsize="21600,21600" o:gfxdata="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4rG+&#10;5tkAAAALAQAADwAAAAAAAAABACAAAAAiAAAAZHJzL2Rvd25yZXYueG1sUEsBAhQAFAAAAAgAh07i&#10;QMyxBpchAgAAYgQAAA4AAAAAAAAAAQAgAAAAKAEAAGRycy9lMm9Eb2MueG1sUEsFBgAAAAAGAAYA&#10;WQEAALsFAAAAAA==&#10;">
              <v:fill on="f" focussize="0,0"/>
              <v:stroke on="f" weight="0.5pt"/>
              <v:imagedata o:title=""/>
              <o:lock v:ext="edit" aspectratio="f"/>
              <v:textbox inset="0mm,0mm,0mm,0mm" style="mso-fit-shape-to-text:t;">
                <w:txbxContent>
                  <w:p w14:paraId="41B82BCD">
                    <w:pPr>
                      <w:pStyle w:val="18"/>
                    </w:pPr>
                    <w:r>
                      <w:fldChar w:fldCharType="begin"/>
                    </w:r>
                    <w:r>
                      <w:instrText xml:space="preserve"> PAGE  \* MERGEFORMAT </w:instrText>
                    </w:r>
                    <w:r>
                      <w:fldChar w:fldCharType="separate"/>
                    </w:r>
                    <w:r>
                      <w:t>i</w:t>
                    </w:r>
                    <w:r>
                      <w:fldChar w:fldCharType="end"/>
                    </w:r>
                  </w:p>
                </w:txbxContent>
              </v:textbox>
            </v:shape>
          </w:pict>
        </mc:Fallback>
      </mc:AlternateContent>
    </w:r>
    <w:r>
      <w:t>Nhó</w:t>
    </w:r>
    <w:r>
      <w:rPr>
        <w:rFonts w:hint="default"/>
        <w:lang w:val="vi-VN"/>
      </w:rPr>
      <w:t>m 05</w:t>
    </w:r>
    <w:r>
      <w:tab/>
    </w:r>
    <w:r>
      <w:tab/>
    </w:r>
    <w:r>
      <w:t>Hands-on</w:t>
    </w:r>
    <w:r>
      <w:rPr>
        <w:rFonts w:hint="default"/>
        <w:lang w:val="vi-VN"/>
      </w:rPr>
      <w:t xml:space="preserve"> - 05 - CAKEPHP</w:t>
    </w:r>
    <w:r>
      <w:t xml:space="preserve"> |</w:t>
    </w:r>
    <w:r>
      <w:rPr>
        <w:rFonts w:hint="default"/>
        <w:lang w:val="vi-VN"/>
      </w:rPr>
      <w:t xml:space="preserve"> </w:t>
    </w:r>
    <w:r>
      <w:t xml:space="preserve">Trang </w:t>
    </w:r>
    <w:r>
      <w:rPr>
        <w:sz w:val="26"/>
      </w:rPr>
      <mc:AlternateContent>
        <mc:Choice Requires="wps">
          <w:drawing>
            <wp:anchor distT="0" distB="0" distL="114300" distR="114300" simplePos="0" relativeHeight="251660288" behindDoc="0" locked="0" layoutInCell="1" allowOverlap="1">
              <wp:simplePos x="0" y="0"/>
              <wp:positionH relativeFrom="margin">
                <wp:align>left</wp:align>
              </wp:positionH>
              <wp:positionV relativeFrom="paragraph">
                <wp:posOffset>0</wp:posOffset>
              </wp:positionV>
              <wp:extent cx="1828800" cy="1828800"/>
              <wp:effectExtent l="0" t="0" r="0" b="0"/>
              <wp:wrapNone/>
              <wp:docPr id="24" name="Text Box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10E2115">
                          <w:pPr>
                            <w:ind w:firstLine="0"/>
                            <w:jc w:val="cente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lef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AduMdHIgIA&#10;AGIEAAAOAAAAAAAAAAEAIAAAAB8BAABkcnMvZTJvRG9jLnhtbFBLBQYAAAAABgAGAFkBAACzBQAA&#10;AAA=&#10;">
              <v:fill on="f" focussize="0,0"/>
              <v:stroke on="f" weight="0.5pt"/>
              <v:imagedata o:title=""/>
              <o:lock v:ext="edit" aspectratio="f"/>
              <v:textbox inset="0mm,0mm,0mm,0mm" style="mso-fit-shape-to-text:t;">
                <w:txbxContent>
                  <w:p w14:paraId="610E2115">
                    <w:pPr>
                      <w:ind w:firstLine="0"/>
                      <w:jc w:val="center"/>
                    </w:pP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7D7BC4">
    <w:pPr>
      <w:pStyle w:val="18"/>
      <w:tabs>
        <w:tab w:val="left" w:pos="90"/>
      </w:tabs>
      <w:jc w:val="left"/>
      <w:rPr>
        <w:rFonts w:hint="default"/>
        <w:lang w:val="vi-VN"/>
      </w:rPr>
    </w:pPr>
    <w:r>
      <w:rPr>
        <w:sz w:val="26"/>
      </w:rPr>
      <mc:AlternateContent>
        <mc:Choice Requires="wps">
          <w:drawing>
            <wp:anchor distT="0" distB="0" distL="114300" distR="114300" simplePos="0" relativeHeight="251666432" behindDoc="0" locked="0" layoutInCell="1" allowOverlap="1">
              <wp:simplePos x="0" y="0"/>
              <wp:positionH relativeFrom="margin">
                <wp:align>right</wp:align>
              </wp:positionH>
              <wp:positionV relativeFrom="paragraph">
                <wp:posOffset>0</wp:posOffset>
              </wp:positionV>
              <wp:extent cx="1828800" cy="1828800"/>
              <wp:effectExtent l="0" t="0" r="0" b="0"/>
              <wp:wrapNone/>
              <wp:docPr id="22" name="Text Box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072C0FB">
                          <w:pPr>
                            <w:pStyle w:val="18"/>
                          </w:pPr>
                          <w:r>
                            <w:fldChar w:fldCharType="begin"/>
                          </w:r>
                          <w:r>
                            <w:instrText xml:space="preserve"> PAGE  \* MERGEFORMAT </w:instrText>
                          </w:r>
                          <w:r>
                            <w:fldChar w:fldCharType="separate"/>
                          </w:r>
                          <w:r>
                            <w:t>iv</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O2udgi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DtrnYIgIA&#10;AGIEAAAOAAAAAAAAAAEAIAAAAB8BAABkcnMvZTJvRG9jLnhtbFBLBQYAAAAABgAGAFkBAACzBQAA&#10;AAA=&#10;">
              <v:fill on="f" focussize="0,0"/>
              <v:stroke on="f" weight="0.5pt"/>
              <v:imagedata o:title=""/>
              <o:lock v:ext="edit" aspectratio="f"/>
              <v:textbox inset="0mm,0mm,0mm,0mm" style="mso-fit-shape-to-text:t;">
                <w:txbxContent>
                  <w:p w14:paraId="7072C0FB">
                    <w:pPr>
                      <w:pStyle w:val="18"/>
                    </w:pPr>
                    <w:r>
                      <w:fldChar w:fldCharType="begin"/>
                    </w:r>
                    <w:r>
                      <w:instrText xml:space="preserve"> PAGE  \* MERGEFORMAT </w:instrText>
                    </w:r>
                    <w:r>
                      <w:fldChar w:fldCharType="separate"/>
                    </w:r>
                    <w:r>
                      <w:t>iv</w:t>
                    </w:r>
                    <w:r>
                      <w:fldChar w:fldCharType="end"/>
                    </w:r>
                  </w:p>
                </w:txbxContent>
              </v:textbox>
            </v:shape>
          </w:pict>
        </mc:Fallback>
      </mc:AlternateContent>
    </w:r>
    <w:r>
      <w:t>Nhó</w:t>
    </w:r>
    <w:r>
      <w:rPr>
        <w:rFonts w:hint="default"/>
        <w:lang w:val="vi-VN"/>
      </w:rPr>
      <w:t>m 05</w:t>
    </w:r>
    <w:r>
      <w:tab/>
    </w:r>
    <w:r>
      <w:tab/>
    </w:r>
    <w:r>
      <w:t>Hands-on</w:t>
    </w:r>
    <w:r>
      <w:rPr>
        <w:rFonts w:hint="default"/>
        <w:lang w:val="vi-VN"/>
      </w:rPr>
      <w:t xml:space="preserve"> - 05 - CAKEPHP</w:t>
    </w:r>
    <w:r>
      <w:t xml:space="preserve"> |</w:t>
    </w:r>
    <w:r>
      <w:rPr>
        <w:rFonts w:hint="default"/>
        <w:lang w:val="vi-VN"/>
      </w:rPr>
      <w:t xml:space="preserve"> </w:t>
    </w:r>
    <w:r>
      <w:t xml:space="preserve">Trang </w:t>
    </w:r>
    <w:r>
      <w:rPr>
        <w:sz w:val="26"/>
      </w:rPr>
      <mc:AlternateContent>
        <mc:Choice Requires="wps">
          <w:drawing>
            <wp:anchor distT="0" distB="0" distL="114300" distR="114300" simplePos="0" relativeHeight="251661312" behindDoc="0" locked="0" layoutInCell="1" allowOverlap="1">
              <wp:simplePos x="0" y="0"/>
              <wp:positionH relativeFrom="margin">
                <wp:align>left</wp:align>
              </wp:positionH>
              <wp:positionV relativeFrom="paragraph">
                <wp:posOffset>0</wp:posOffset>
              </wp:positionV>
              <wp:extent cx="1828800" cy="1828800"/>
              <wp:effectExtent l="0" t="0" r="0" b="0"/>
              <wp:wrapNone/>
              <wp:docPr id="27" name="Text Box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7C6B97E">
                          <w:pPr>
                            <w:ind w:firstLine="0"/>
                            <w:jc w:val="cente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left;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Sv3gIIgIA&#10;AGIEAAAOAAAAAAAAAAEAIAAAAB8BAABkcnMvZTJvRG9jLnhtbFBLBQYAAAAABgAGAFkBAACzBQAA&#10;AAA=&#10;">
              <v:fill on="f" focussize="0,0"/>
              <v:stroke on="f" weight="0.5pt"/>
              <v:imagedata o:title=""/>
              <o:lock v:ext="edit" aspectratio="f"/>
              <v:textbox inset="0mm,0mm,0mm,0mm" style="mso-fit-shape-to-text:t;">
                <w:txbxContent>
                  <w:p w14:paraId="27C6B97E">
                    <w:pPr>
                      <w:ind w:firstLine="0"/>
                      <w:jc w:val="center"/>
                    </w:pP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12368D">
    <w:pPr>
      <w:pStyle w:val="18"/>
      <w:tabs>
        <w:tab w:val="left" w:pos="90"/>
      </w:tabs>
      <w:jc w:val="left"/>
      <w:rPr>
        <w:rFonts w:hint="default"/>
        <w:lang w:val="vi-VN"/>
      </w:rPr>
    </w:pPr>
    <w:r>
      <w:rPr>
        <w:sz w:val="26"/>
      </w:rPr>
      <mc:AlternateContent>
        <mc:Choice Requires="wps">
          <w:drawing>
            <wp:anchor distT="0" distB="0" distL="114300" distR="114300" simplePos="0" relativeHeight="251663360" behindDoc="0" locked="0" layoutInCell="1" allowOverlap="1">
              <wp:simplePos x="0" y="0"/>
              <wp:positionH relativeFrom="margin">
                <wp:posOffset>5549265</wp:posOffset>
              </wp:positionH>
              <wp:positionV relativeFrom="paragraph">
                <wp:posOffset>7620</wp:posOffset>
              </wp:positionV>
              <wp:extent cx="738505" cy="262255"/>
              <wp:effectExtent l="0" t="0" r="0" b="0"/>
              <wp:wrapNone/>
              <wp:docPr id="33" name="Text Box 33"/>
              <wp:cNvGraphicFramePr/>
              <a:graphic xmlns:a="http://schemas.openxmlformats.org/drawingml/2006/main">
                <a:graphicData uri="http://schemas.microsoft.com/office/word/2010/wordprocessingShape">
                  <wps:wsp>
                    <wps:cNvSpPr txBox="1"/>
                    <wps:spPr>
                      <a:xfrm>
                        <a:off x="0" y="0"/>
                        <a:ext cx="738505" cy="2622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3C0D84A">
                          <w:pPr>
                            <w:pStyle w:val="18"/>
                          </w:pPr>
                          <w:r>
                            <w:rPr>
                              <w:rFonts w:hint="default"/>
                              <w:lang w:val="vi-VN"/>
                            </w:rPr>
                            <w:t xml:space="preserve">   </w:t>
                          </w: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436.95pt;margin-top:0.6pt;height:20.65pt;width:58.15pt;mso-position-horizontal-relative:margin;z-index:251663360;mso-width-relative:page;mso-height-relative:page;" filled="f" stroked="f" coordsize="21600,21600" o:gfxdata="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bZ4zlNcAAAAIAQAADwAAAAAAAAABACAAAAAiAAAAZHJzL2Rvd25yZXYueG1sUEsBAhQAFAAA&#10;AAgAh07iQFqBYO8pAgAAYgQAAA4AAAAAAAAAAQAgAAAAJgEAAGRycy9lMm9Eb2MueG1sUEsFBgAA&#10;AAAGAAYAWQEAAMEFAAAAAA==&#10;">
              <v:fill on="f" focussize="0,0"/>
              <v:stroke on="f" weight="0.5pt"/>
              <v:imagedata o:title=""/>
              <o:lock v:ext="edit" aspectratio="f"/>
              <v:textbox inset="0mm,0mm,0mm,0mm">
                <w:txbxContent>
                  <w:p w14:paraId="23C0D84A">
                    <w:pPr>
                      <w:pStyle w:val="18"/>
                    </w:pPr>
                    <w:r>
                      <w:rPr>
                        <w:rFonts w:hint="default"/>
                        <w:lang w:val="vi-VN"/>
                      </w:rPr>
                      <w:t xml:space="preserve">   </w:t>
                    </w:r>
                    <w:r>
                      <w:fldChar w:fldCharType="begin"/>
                    </w:r>
                    <w:r>
                      <w:instrText xml:space="preserve"> PAGE  \* MERGEFORMAT </w:instrText>
                    </w:r>
                    <w:r>
                      <w:fldChar w:fldCharType="separate"/>
                    </w:r>
                    <w:r>
                      <w:t>4</w:t>
                    </w:r>
                    <w:r>
                      <w:fldChar w:fldCharType="end"/>
                    </w:r>
                  </w:p>
                </w:txbxContent>
              </v:textbox>
            </v:shape>
          </w:pict>
        </mc:Fallback>
      </mc:AlternateContent>
    </w:r>
    <w:r>
      <w:t>Nhó</w:t>
    </w:r>
    <w:r>
      <w:rPr>
        <w:rFonts w:hint="default"/>
        <w:lang w:val="vi-VN"/>
      </w:rPr>
      <w:t>m 05</w:t>
    </w:r>
    <w:r>
      <w:tab/>
    </w:r>
    <w:r>
      <w:tab/>
    </w:r>
    <w:r>
      <w:t>Hands-on</w:t>
    </w:r>
    <w:r>
      <w:rPr>
        <w:rFonts w:hint="default"/>
        <w:lang w:val="vi-VN"/>
      </w:rPr>
      <w:t xml:space="preserve"> - 05 - CAKEPHP </w:t>
    </w:r>
    <w:r>
      <w:t xml:space="preserve">| Trang </w:t>
    </w:r>
    <w:r>
      <w:rPr>
        <w:sz w:val="26"/>
      </w:rPr>
      <mc:AlternateContent>
        <mc:Choice Requires="wps">
          <w:drawing>
            <wp:anchor distT="0" distB="0" distL="114300" distR="114300" simplePos="0" relativeHeight="251662336" behindDoc="0" locked="0" layoutInCell="1" allowOverlap="1">
              <wp:simplePos x="0" y="0"/>
              <wp:positionH relativeFrom="margin">
                <wp:align>left</wp:align>
              </wp:positionH>
              <wp:positionV relativeFrom="paragraph">
                <wp:posOffset>0</wp:posOffset>
              </wp:positionV>
              <wp:extent cx="1828800" cy="1828800"/>
              <wp:effectExtent l="0" t="0" r="0" b="0"/>
              <wp:wrapNone/>
              <wp:docPr id="32" name="Text Box 3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8C6FC64">
                          <w:pPr>
                            <w:ind w:firstLine="0"/>
                            <w:jc w:val="cente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left;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FY0zIgIA&#10;AGIEAAAOAAAAAAAAAAEAIAAAAB8BAABkcnMvZTJvRG9jLnhtbFBLBQYAAAAABgAGAFkBAACzBQAA&#10;AAA=&#10;">
              <v:fill on="f" focussize="0,0"/>
              <v:stroke on="f" weight="0.5pt"/>
              <v:imagedata o:title=""/>
              <o:lock v:ext="edit" aspectratio="f"/>
              <v:textbox inset="0mm,0mm,0mm,0mm" style="mso-fit-shape-to-text:t;">
                <w:txbxContent>
                  <w:p w14:paraId="38C6FC64">
                    <w:pPr>
                      <w:ind w:firstLine="0"/>
                      <w:jc w:val="center"/>
                    </w:pP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9" w:lineRule="auto"/>
      </w:pPr>
      <w:r>
        <w:separator/>
      </w:r>
    </w:p>
  </w:footnote>
  <w:footnote w:type="continuationSeparator" w:id="1">
    <w:p>
      <w:pPr>
        <w:spacing w:before="0" w:after="0" w:line="26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4BDC61"/>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8FF2E4"/>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A88DDCF"/>
    <w:multiLevelType w:val="singleLevel"/>
    <w:tmpl w:val="9A88DDCF"/>
    <w:lvl w:ilvl="0" w:tentative="0">
      <w:start w:val="8"/>
      <w:numFmt w:val="decimal"/>
      <w:suff w:val="space"/>
      <w:lvlText w:val="%1."/>
      <w:lvlJc w:val="left"/>
    </w:lvl>
  </w:abstractNum>
  <w:abstractNum w:abstractNumId="1">
    <w:nsid w:val="B984A9F2"/>
    <w:multiLevelType w:val="singleLevel"/>
    <w:tmpl w:val="B984A9F2"/>
    <w:lvl w:ilvl="0" w:tentative="0">
      <w:start w:val="1"/>
      <w:numFmt w:val="bullet"/>
      <w:lvlText w:val=""/>
      <w:lvlJc w:val="left"/>
      <w:pPr>
        <w:tabs>
          <w:tab w:val="left" w:pos="420"/>
        </w:tabs>
        <w:ind w:left="940" w:leftChars="0" w:hanging="420" w:firstLineChars="0"/>
      </w:pPr>
      <w:rPr>
        <w:rFonts w:hint="default" w:ascii="Wingdings" w:hAnsi="Wingdings"/>
        <w:sz w:val="18"/>
        <w:szCs w:val="18"/>
      </w:rPr>
    </w:lvl>
  </w:abstractNum>
  <w:abstractNum w:abstractNumId="2">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4">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5">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6">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7">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abstractNum w:abstractNumId="8">
    <w:nsid w:val="21A059E0"/>
    <w:multiLevelType w:val="singleLevel"/>
    <w:tmpl w:val="21A059E0"/>
    <w:lvl w:ilvl="0" w:tentative="0">
      <w:start w:val="5"/>
      <w:numFmt w:val="decimal"/>
      <w:suff w:val="space"/>
      <w:lvlText w:val="%1."/>
      <w:lvlJc w:val="left"/>
    </w:lvl>
  </w:abstractNum>
  <w:abstractNum w:abstractNumId="9">
    <w:nsid w:val="3EF1EC4C"/>
    <w:multiLevelType w:val="singleLevel"/>
    <w:tmpl w:val="3EF1EC4C"/>
    <w:lvl w:ilvl="0" w:tentative="0">
      <w:start w:val="1"/>
      <w:numFmt w:val="decimal"/>
      <w:suff w:val="space"/>
      <w:lvlText w:val="%1."/>
      <w:lvlJc w:val="left"/>
    </w:lvl>
  </w:abstractNum>
  <w:abstractNum w:abstractNumId="10">
    <w:nsid w:val="5D14E31D"/>
    <w:multiLevelType w:val="singleLevel"/>
    <w:tmpl w:val="5D14E31D"/>
    <w:lvl w:ilvl="0" w:tentative="0">
      <w:start w:val="4"/>
      <w:numFmt w:val="decimal"/>
      <w:suff w:val="space"/>
      <w:lvlText w:val="%1."/>
      <w:lvlJc w:val="left"/>
    </w:lvl>
  </w:abstractNum>
  <w:num w:numId="1">
    <w:abstractNumId w:val="7"/>
  </w:num>
  <w:num w:numId="2">
    <w:abstractNumId w:val="5"/>
  </w:num>
  <w:num w:numId="3">
    <w:abstractNumId w:val="4"/>
  </w:num>
  <w:num w:numId="4">
    <w:abstractNumId w:val="6"/>
  </w:num>
  <w:num w:numId="5">
    <w:abstractNumId w:val="3"/>
  </w:num>
  <w:num w:numId="6">
    <w:abstractNumId w:val="2"/>
  </w:num>
  <w:num w:numId="7">
    <w:abstractNumId w:val="9"/>
  </w:num>
  <w:num w:numId="8">
    <w:abstractNumId w:val="10"/>
  </w:num>
  <w:num w:numId="9">
    <w:abstractNumId w:val="8"/>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bordersDoNotSurroundHeader w:val="0"/>
  <w:bordersDoNotSurroundFooter w:val="0"/>
  <w:attachedTemplate r:id="rId1"/>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45D13AD"/>
    <w:rsid w:val="00003CDB"/>
    <w:rsid w:val="00020A27"/>
    <w:rsid w:val="00025153"/>
    <w:rsid w:val="00034616"/>
    <w:rsid w:val="0006063C"/>
    <w:rsid w:val="001067DB"/>
    <w:rsid w:val="0015074B"/>
    <w:rsid w:val="0029639D"/>
    <w:rsid w:val="00326F90"/>
    <w:rsid w:val="00375E03"/>
    <w:rsid w:val="00400E34"/>
    <w:rsid w:val="0042289D"/>
    <w:rsid w:val="005E3127"/>
    <w:rsid w:val="005F1BDA"/>
    <w:rsid w:val="006A7852"/>
    <w:rsid w:val="006F0DEB"/>
    <w:rsid w:val="007257A2"/>
    <w:rsid w:val="00765B47"/>
    <w:rsid w:val="007834BF"/>
    <w:rsid w:val="00815456"/>
    <w:rsid w:val="0092675F"/>
    <w:rsid w:val="00971DED"/>
    <w:rsid w:val="009812BA"/>
    <w:rsid w:val="00A074FF"/>
    <w:rsid w:val="00A42E73"/>
    <w:rsid w:val="00AA1D8D"/>
    <w:rsid w:val="00B47730"/>
    <w:rsid w:val="00CB0664"/>
    <w:rsid w:val="00CB2839"/>
    <w:rsid w:val="00E030CE"/>
    <w:rsid w:val="00E9204C"/>
    <w:rsid w:val="00E97A3F"/>
    <w:rsid w:val="00F03F00"/>
    <w:rsid w:val="00F16046"/>
    <w:rsid w:val="00F71CAD"/>
    <w:rsid w:val="00F81294"/>
    <w:rsid w:val="00FA1F36"/>
    <w:rsid w:val="00FC693F"/>
    <w:rsid w:val="06184A4C"/>
    <w:rsid w:val="12123893"/>
    <w:rsid w:val="26A149EF"/>
    <w:rsid w:val="2E36754A"/>
    <w:rsid w:val="2F326AD7"/>
    <w:rsid w:val="32B86E31"/>
    <w:rsid w:val="345D13AD"/>
    <w:rsid w:val="35D07FA4"/>
    <w:rsid w:val="50201C29"/>
    <w:rsid w:val="53811AA6"/>
    <w:rsid w:val="53AC03C2"/>
    <w:rsid w:val="545D5EF6"/>
    <w:rsid w:val="60041803"/>
    <w:rsid w:val="622E5086"/>
    <w:rsid w:val="6D2555A0"/>
    <w:rsid w:val="6F3320B3"/>
    <w:rsid w:val="75EB0196"/>
    <w:rsid w:val="77C45617"/>
    <w:rsid w:val="7CA6328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widowControl/>
      <w:spacing w:before="0" w:after="120" w:line="269" w:lineRule="auto"/>
      <w:ind w:firstLine="432"/>
      <w:jc w:val="both"/>
    </w:pPr>
    <w:rPr>
      <w:rFonts w:ascii="Times New Roman" w:hAnsi="Times New Roman" w:eastAsia="Times New Roman" w:cstheme="minorBidi"/>
      <w:color w:val="000000"/>
      <w:sz w:val="26"/>
      <w:szCs w:val="22"/>
      <w:lang w:val="en-US" w:eastAsia="en-US" w:bidi="ar-SA"/>
    </w:rPr>
  </w:style>
  <w:style w:type="paragraph" w:styleId="2">
    <w:name w:val="heading 1"/>
    <w:basedOn w:val="1"/>
    <w:next w:val="1"/>
    <w:link w:val="142"/>
    <w:qFormat/>
    <w:uiPriority w:val="9"/>
    <w:pPr>
      <w:keepNext/>
      <w:keepLines/>
      <w:spacing w:before="240" w:after="120" w:line="259" w:lineRule="auto"/>
      <w:ind w:firstLine="0"/>
      <w:outlineLvl w:val="0"/>
    </w:pPr>
    <w:rPr>
      <w:rFonts w:ascii="Times New Roman" w:hAnsi="Times New Roman" w:eastAsia="Times New Roman" w:cstheme="majorBidi"/>
      <w:b/>
      <w:bCs/>
      <w:color w:val="000000"/>
      <w:sz w:val="30"/>
      <w:szCs w:val="28"/>
    </w:rPr>
  </w:style>
  <w:style w:type="paragraph" w:styleId="3">
    <w:name w:val="heading 2"/>
    <w:basedOn w:val="1"/>
    <w:next w:val="1"/>
    <w:link w:val="143"/>
    <w:unhideWhenUsed/>
    <w:qFormat/>
    <w:uiPriority w:val="9"/>
    <w:pPr>
      <w:keepNext/>
      <w:keepLines/>
      <w:spacing w:before="240" w:after="120" w:line="259" w:lineRule="auto"/>
      <w:ind w:firstLine="0"/>
      <w:outlineLvl w:val="1"/>
    </w:pPr>
    <w:rPr>
      <w:rFonts w:ascii="Times New Roman" w:hAnsi="Times New Roman" w:eastAsia="Times New Roman" w:cstheme="majorBidi"/>
      <w:b/>
      <w:bCs/>
      <w:color w:val="000000" w:themeColor="text1"/>
      <w:sz w:val="26"/>
      <w:szCs w:val="26"/>
      <w14:textFill>
        <w14:solidFill>
          <w14:schemeClr w14:val="tx1"/>
        </w14:solidFill>
      </w14:textFill>
    </w:rPr>
  </w:style>
  <w:style w:type="paragraph" w:styleId="4">
    <w:name w:val="heading 3"/>
    <w:basedOn w:val="1"/>
    <w:next w:val="1"/>
    <w:link w:val="144"/>
    <w:unhideWhenUsed/>
    <w:qFormat/>
    <w:uiPriority w:val="9"/>
    <w:pPr>
      <w:keepNext/>
      <w:keepLines/>
      <w:spacing w:before="240" w:after="120" w:line="259" w:lineRule="auto"/>
      <w:ind w:firstLine="0"/>
      <w:outlineLvl w:val="2"/>
    </w:pPr>
    <w:rPr>
      <w:rFonts w:ascii="Times New Roman" w:hAnsi="Times New Roman" w:eastAsia="Times New Roman" w:cstheme="majorBidi"/>
      <w:b/>
      <w:bCs/>
      <w:i/>
      <w:color w:val="000000" w:themeColor="text1"/>
      <w:sz w:val="25"/>
      <w14:textFill>
        <w14:solidFill>
          <w14:schemeClr w14:val="tx1"/>
        </w14:solidFill>
      </w14:textFill>
    </w:rPr>
  </w:style>
  <w:style w:type="paragraph" w:styleId="5">
    <w:name w:val="heading 4"/>
    <w:basedOn w:val="1"/>
    <w:next w:val="1"/>
    <w:link w:val="154"/>
    <w:semiHidden/>
    <w:unhideWhenUsed/>
    <w:qFormat/>
    <w:uiPriority w:val="9"/>
    <w:pPr>
      <w:keepNext/>
      <w:keepLines/>
      <w:spacing w:before="200" w:after="0"/>
      <w:outlineLvl w:val="3"/>
    </w:pPr>
    <w:rPr>
      <w:rFonts w:ascii="Times New Roman" w:hAnsi="Times New Roman" w:eastAsia="Times New Roman" w:cstheme="majorBidi"/>
      <w:b/>
      <w:bCs/>
      <w:i/>
      <w:iCs/>
      <w:color w:val="4F81BD" w:themeColor="accent1"/>
      <w:sz w:val="26"/>
      <w14:textFill>
        <w14:solidFill>
          <w14:schemeClr w14:val="accent1"/>
        </w14:solidFill>
      </w14:textFill>
    </w:rPr>
  </w:style>
  <w:style w:type="paragraph" w:styleId="6">
    <w:name w:val="heading 5"/>
    <w:basedOn w:val="1"/>
    <w:next w:val="1"/>
    <w:link w:val="155"/>
    <w:semiHidden/>
    <w:unhideWhenUsed/>
    <w:qFormat/>
    <w:uiPriority w:val="9"/>
    <w:pPr>
      <w:keepNext/>
      <w:keepLines/>
      <w:spacing w:before="200" w:after="0"/>
      <w:outlineLvl w:val="4"/>
    </w:pPr>
    <w:rPr>
      <w:rFonts w:ascii="Times New Roman" w:hAnsi="Times New Roman" w:eastAsia="Times New Roman" w:cstheme="majorBidi"/>
      <w:b/>
      <w:color w:val="000000"/>
      <w:sz w:val="26"/>
    </w:rPr>
  </w:style>
  <w:style w:type="paragraph" w:styleId="7">
    <w:name w:val="heading 6"/>
    <w:basedOn w:val="1"/>
    <w:next w:val="1"/>
    <w:link w:val="156"/>
    <w:semiHidden/>
    <w:unhideWhenUsed/>
    <w:qFormat/>
    <w:uiPriority w:val="9"/>
    <w:pPr>
      <w:keepNext/>
      <w:keepLines/>
      <w:spacing w:before="200" w:after="0"/>
      <w:outlineLvl w:val="5"/>
    </w:pPr>
    <w:rPr>
      <w:rFonts w:ascii="Times New Roman" w:hAnsi="Times New Roman" w:eastAsia="Times New Roman" w:cstheme="majorBidi"/>
      <w:b/>
      <w:i/>
      <w:iCs/>
      <w:color w:val="000000"/>
      <w:sz w:val="26"/>
    </w:rPr>
  </w:style>
  <w:style w:type="paragraph" w:styleId="8">
    <w:name w:val="heading 7"/>
    <w:basedOn w:val="1"/>
    <w:next w:val="1"/>
    <w:link w:val="157"/>
    <w:semiHidden/>
    <w:unhideWhenUsed/>
    <w:qFormat/>
    <w:uiPriority w:val="9"/>
    <w:pPr>
      <w:keepNext/>
      <w:keepLines/>
      <w:spacing w:before="200" w:after="0"/>
      <w:outlineLvl w:val="6"/>
    </w:pPr>
    <w:rPr>
      <w:rFonts w:ascii="Times New Roman" w:hAnsi="Times New Roman" w:eastAsia="Times New Roman" w:cstheme="majorBidi"/>
      <w:b/>
      <w:i/>
      <w:iCs/>
      <w:color w:val="404040" w:themeColor="text1" w:themeTint="BF"/>
      <w:sz w:val="26"/>
      <w14:textFill>
        <w14:solidFill>
          <w14:schemeClr w14:val="tx1">
            <w14:lumMod w14:val="75000"/>
            <w14:lumOff w14:val="25000"/>
          </w14:schemeClr>
        </w14:solidFill>
      </w14:textFill>
    </w:rPr>
  </w:style>
  <w:style w:type="paragraph" w:styleId="9">
    <w:name w:val="heading 8"/>
    <w:basedOn w:val="1"/>
    <w:next w:val="1"/>
    <w:link w:val="158"/>
    <w:semiHidden/>
    <w:unhideWhenUsed/>
    <w:qFormat/>
    <w:uiPriority w:val="9"/>
    <w:pPr>
      <w:keepNext/>
      <w:keepLines/>
      <w:spacing w:before="200" w:after="0"/>
      <w:outlineLvl w:val="7"/>
    </w:pPr>
    <w:rPr>
      <w:rFonts w:ascii="Times New Roman" w:hAnsi="Times New Roman" w:eastAsia="Times New Roman" w:cstheme="majorBidi"/>
      <w:b/>
      <w:color w:val="4F81BD" w:themeColor="accent1"/>
      <w:sz w:val="20"/>
      <w:szCs w:val="20"/>
      <w14:textFill>
        <w14:solidFill>
          <w14:schemeClr w14:val="accent1"/>
        </w14:solidFill>
      </w14:textFill>
    </w:rPr>
  </w:style>
  <w:style w:type="paragraph" w:styleId="10">
    <w:name w:val="heading 9"/>
    <w:basedOn w:val="1"/>
    <w:next w:val="1"/>
    <w:link w:val="159"/>
    <w:semiHidden/>
    <w:unhideWhenUsed/>
    <w:qFormat/>
    <w:uiPriority w:val="9"/>
    <w:pPr>
      <w:keepNext/>
      <w:keepLines/>
      <w:spacing w:before="200" w:after="0"/>
      <w:outlineLvl w:val="8"/>
    </w:pPr>
    <w:rPr>
      <w:rFonts w:ascii="Times New Roman" w:hAnsi="Times New Roman" w:eastAsia="Times New Roman" w:cstheme="majorBidi"/>
      <w:b/>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8"/>
    <w:unhideWhenUsed/>
    <w:qFormat/>
    <w:uiPriority w:val="99"/>
  </w:style>
  <w:style w:type="paragraph" w:styleId="14">
    <w:name w:val="Body Text 2"/>
    <w:basedOn w:val="1"/>
    <w:link w:val="149"/>
    <w:unhideWhenUsed/>
    <w:qFormat/>
    <w:uiPriority w:val="99"/>
    <w:pPr>
      <w:spacing w:line="480" w:lineRule="auto"/>
    </w:pPr>
  </w:style>
  <w:style w:type="paragraph" w:styleId="15">
    <w:name w:val="Body Text 3"/>
    <w:basedOn w:val="1"/>
    <w:link w:val="150"/>
    <w:unhideWhenUsed/>
    <w:qFormat/>
    <w:uiPriority w:val="99"/>
    <w:rPr>
      <w:sz w:val="16"/>
      <w:szCs w:val="16"/>
    </w:rPr>
  </w:style>
  <w:style w:type="paragraph" w:styleId="16">
    <w:name w:val="caption"/>
    <w:basedOn w:val="1"/>
    <w:next w:val="1"/>
    <w:unhideWhenUsed/>
    <w:qFormat/>
    <w:uiPriority w:val="35"/>
    <w:pPr>
      <w:keepNext/>
      <w:spacing w:before="120" w:after="140" w:line="240" w:lineRule="auto"/>
      <w:ind w:firstLine="0"/>
    </w:pPr>
    <w:rPr>
      <w:rFonts w:ascii="Times New Roman" w:hAnsi="Times New Roman" w:eastAsia="Times New Roman" w:cs="Times New Roman"/>
      <w:bCs/>
      <w:i/>
      <w:color w:val="4F81BD" w:themeColor="accent1"/>
      <w:sz w:val="22"/>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40"/>
    <w:unhideWhenUsed/>
    <w:qFormat/>
    <w:uiPriority w:val="99"/>
    <w:pPr>
      <w:tabs>
        <w:tab w:val="center" w:pos="4680"/>
        <w:tab w:val="right" w:pos="9360"/>
      </w:tabs>
      <w:spacing w:after="0" w:line="240" w:lineRule="auto"/>
    </w:pPr>
  </w:style>
  <w:style w:type="paragraph" w:styleId="19">
    <w:name w:val="header"/>
    <w:basedOn w:val="1"/>
    <w:link w:val="139"/>
    <w:unhideWhenUsed/>
    <w:qFormat/>
    <w:uiPriority w:val="99"/>
    <w:pPr>
      <w:tabs>
        <w:tab w:val="center" w:pos="4680"/>
        <w:tab w:val="right" w:pos="9360"/>
      </w:tabs>
      <w:spacing w:after="0" w:line="240" w:lineRule="auto"/>
    </w:pPr>
  </w:style>
  <w:style w:type="character" w:styleId="20">
    <w:name w:val="Hyperlink"/>
    <w:basedOn w:val="11"/>
    <w:unhideWhenUsed/>
    <w:qFormat/>
    <w:uiPriority w:val="99"/>
    <w:rPr>
      <w:color w:val="0000FF" w:themeColor="hyperlink"/>
      <w:u w:val="single"/>
      <w14:textFill>
        <w14:solidFill>
          <w14:schemeClr w14:val="hlink"/>
        </w14:solidFill>
      </w14:textFill>
    </w:rPr>
  </w:style>
  <w:style w:type="paragraph" w:styleId="21">
    <w:name w:val="List"/>
    <w:basedOn w:val="1"/>
    <w:unhideWhenUsed/>
    <w:qFormat/>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qFormat/>
    <w:uiPriority w:val="99"/>
    <w:pPr>
      <w:ind w:left="360"/>
      <w:contextualSpacing/>
    </w:pPr>
  </w:style>
  <w:style w:type="paragraph" w:styleId="28">
    <w:name w:val="List Continue 2"/>
    <w:basedOn w:val="1"/>
    <w:unhideWhenUsed/>
    <w:qFormat/>
    <w:uiPriority w:val="99"/>
    <w:pPr>
      <w:ind w:left="720"/>
      <w:contextualSpacing/>
    </w:pPr>
  </w:style>
  <w:style w:type="paragraph" w:styleId="29">
    <w:name w:val="List Continue 3"/>
    <w:basedOn w:val="1"/>
    <w:unhideWhenUsed/>
    <w:qFormat/>
    <w:uiPriority w:val="99"/>
    <w:pPr>
      <w:ind w:left="1080"/>
      <w:contextualSpacing/>
    </w:pPr>
  </w:style>
  <w:style w:type="paragraph" w:styleId="30">
    <w:name w:val="List Number"/>
    <w:basedOn w:val="1"/>
    <w:unhideWhenUsed/>
    <w:qFormat/>
    <w:uiPriority w:val="99"/>
    <w:pPr>
      <w:numPr>
        <w:ilvl w:val="0"/>
        <w:numId w:val="4"/>
      </w:numPr>
      <w:contextualSpacing/>
    </w:pPr>
  </w:style>
  <w:style w:type="paragraph" w:styleId="31">
    <w:name w:val="List Number 2"/>
    <w:basedOn w:val="1"/>
    <w:unhideWhenUsed/>
    <w:qFormat/>
    <w:uiPriority w:val="99"/>
    <w:pPr>
      <w:numPr>
        <w:ilvl w:val="0"/>
        <w:numId w:val="5"/>
      </w:numPr>
      <w:contextualSpacing/>
    </w:pPr>
  </w:style>
  <w:style w:type="paragraph" w:styleId="32">
    <w:name w:val="List Number 3"/>
    <w:basedOn w:val="1"/>
    <w:unhideWhenUsed/>
    <w:qFormat/>
    <w:uiPriority w:val="99"/>
    <w:pPr>
      <w:numPr>
        <w:ilvl w:val="0"/>
        <w:numId w:val="6"/>
      </w:numPr>
      <w:contextualSpacing/>
    </w:pPr>
  </w:style>
  <w:style w:type="paragraph" w:styleId="33">
    <w:name w:val="macro"/>
    <w:link w:val="151"/>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4">
    <w:name w:val="Strong"/>
    <w:basedOn w:val="11"/>
    <w:qFormat/>
    <w:uiPriority w:val="22"/>
    <w:rPr>
      <w:b/>
      <w:bCs/>
    </w:rPr>
  </w:style>
  <w:style w:type="paragraph" w:styleId="35">
    <w:name w:val="Subtitle"/>
    <w:basedOn w:val="1"/>
    <w:next w:val="1"/>
    <w:link w:val="146"/>
    <w:qFormat/>
    <w:uiPriority w:val="11"/>
    <w:pPr>
      <w:keepNext/>
      <w:spacing w:before="0" w:after="120" w:line="259" w:lineRule="auto"/>
      <w:ind w:firstLine="0"/>
    </w:pPr>
    <w:rPr>
      <w:rFonts w:ascii="Times New Roman" w:hAnsi="Times New Roman" w:eastAsia="Times New Roman" w:cstheme="majorBidi"/>
      <w:i/>
      <w:iCs/>
      <w:color w:val="4F81BD" w:themeColor="accent1"/>
      <w:spacing w:val="15"/>
      <w:sz w:val="26"/>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5"/>
    <w:qFormat/>
    <w:uiPriority w:val="10"/>
    <w:pPr>
      <w:keepNext/>
      <w:spacing w:before="0" w:after="120" w:line="259" w:lineRule="auto"/>
      <w:ind w:firstLine="0"/>
      <w:contextualSpacing/>
    </w:pPr>
    <w:rPr>
      <w:rFonts w:ascii="Times New Roman" w:hAnsi="Times New Roman" w:eastAsia="Times New Roman" w:cstheme="majorBidi"/>
      <w:b/>
      <w:color w:val="000000"/>
      <w:spacing w:val="5"/>
      <w:kern w:val="28"/>
      <w:sz w:val="34"/>
      <w:szCs w:val="52"/>
    </w:rPr>
  </w:style>
  <w:style w:type="paragraph" w:styleId="38">
    <w:name w:val="toc 1"/>
    <w:basedOn w:val="1"/>
    <w:next w:val="1"/>
    <w:autoRedefine/>
    <w:unhideWhenUsed/>
    <w:qFormat/>
    <w:uiPriority w:val="39"/>
    <w:pPr>
      <w:spacing w:after="100"/>
    </w:pPr>
  </w:style>
  <w:style w:type="paragraph" w:styleId="39">
    <w:name w:val="toc 2"/>
    <w:basedOn w:val="1"/>
    <w:next w:val="1"/>
    <w:autoRedefine/>
    <w:unhideWhenUsed/>
    <w:qFormat/>
    <w:uiPriority w:val="39"/>
    <w:pPr>
      <w:spacing w:after="100"/>
      <w:ind w:left="260"/>
    </w:pPr>
  </w:style>
  <w:style w:type="paragraph" w:styleId="40">
    <w:name w:val="toc 3"/>
    <w:basedOn w:val="1"/>
    <w:next w:val="1"/>
    <w:autoRedefine/>
    <w:unhideWhenUsed/>
    <w:qFormat/>
    <w:uiPriority w:val="39"/>
    <w:pPr>
      <w:spacing w:after="100"/>
      <w:ind w:left="520"/>
    </w:pPr>
  </w:style>
  <w:style w:type="table" w:styleId="41">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2">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3">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4">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5">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6">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7">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8">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9">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50">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1">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2">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3">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4">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5">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6">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7">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8">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9">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60">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1">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2">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3">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4">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5">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6">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7">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8">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9">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6">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7">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8">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9">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80">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1">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2">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3">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90">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1">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2">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3">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4">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5">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6">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7">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8">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9">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00">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1">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2">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3">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4">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5">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6">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7">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8">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9">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10">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1">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2">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3">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4">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5">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6">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7">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8">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2">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5">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6">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7">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8">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9">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0">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1">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2">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3">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4">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5">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6">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7">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8">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9">
    <w:name w:val="Header Char"/>
    <w:basedOn w:val="11"/>
    <w:link w:val="19"/>
    <w:qFormat/>
    <w:uiPriority w:val="99"/>
  </w:style>
  <w:style w:type="character" w:customStyle="1" w:styleId="140">
    <w:name w:val="Footer Char"/>
    <w:basedOn w:val="11"/>
    <w:link w:val="18"/>
    <w:qFormat/>
    <w:uiPriority w:val="99"/>
  </w:style>
  <w:style w:type="paragraph" w:styleId="14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2">
    <w:name w:val="Heading 1 Char"/>
    <w:basedOn w:val="11"/>
    <w:link w:val="2"/>
    <w:qFormat/>
    <w:uiPriority w:val="9"/>
    <w:rPr>
      <w:rFonts w:ascii="Times New Roman" w:hAnsi="Times New Roman" w:eastAsiaTheme="majorEastAsia" w:cstheme="majorBidi"/>
      <w:b/>
      <w:bCs/>
      <w:sz w:val="30"/>
      <w:szCs w:val="28"/>
    </w:rPr>
  </w:style>
  <w:style w:type="character" w:customStyle="1" w:styleId="143">
    <w:name w:val="Heading 2 Char"/>
    <w:basedOn w:val="11"/>
    <w:link w:val="3"/>
    <w:qFormat/>
    <w:uiPriority w:val="9"/>
    <w:rPr>
      <w:rFonts w:ascii="Times New Roman" w:hAnsi="Times New Roman" w:eastAsiaTheme="majorEastAsia" w:cstheme="majorBidi"/>
      <w:b/>
      <w:bCs/>
      <w:color w:val="000000" w:themeColor="text1"/>
      <w:sz w:val="26"/>
      <w:szCs w:val="26"/>
      <w14:textFill>
        <w14:solidFill>
          <w14:schemeClr w14:val="tx1"/>
        </w14:solidFill>
      </w14:textFill>
    </w:rPr>
  </w:style>
  <w:style w:type="character" w:customStyle="1" w:styleId="144">
    <w:name w:val="Heading 3 Char"/>
    <w:basedOn w:val="11"/>
    <w:link w:val="4"/>
    <w:qFormat/>
    <w:uiPriority w:val="9"/>
    <w:rPr>
      <w:rFonts w:ascii="Times New Roman" w:hAnsi="Times New Roman" w:eastAsiaTheme="majorEastAsia" w:cstheme="majorBidi"/>
      <w:b/>
      <w:bCs/>
      <w:i/>
      <w:color w:val="000000" w:themeColor="text1"/>
      <w:sz w:val="26"/>
      <w14:textFill>
        <w14:solidFill>
          <w14:schemeClr w14:val="tx1"/>
        </w14:solidFill>
      </w14:textFill>
    </w:rPr>
  </w:style>
  <w:style w:type="character" w:customStyle="1" w:styleId="145">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Body Text Char"/>
    <w:basedOn w:val="11"/>
    <w:link w:val="13"/>
    <w:qFormat/>
    <w:uiPriority w:val="99"/>
  </w:style>
  <w:style w:type="character" w:customStyle="1" w:styleId="149">
    <w:name w:val="Body Text 2 Char"/>
    <w:basedOn w:val="11"/>
    <w:link w:val="14"/>
    <w:qFormat/>
    <w:uiPriority w:val="99"/>
  </w:style>
  <w:style w:type="character" w:customStyle="1" w:styleId="150">
    <w:name w:val="Body Text 3 Char"/>
    <w:basedOn w:val="11"/>
    <w:link w:val="15"/>
    <w:qFormat/>
    <w:uiPriority w:val="99"/>
    <w:rPr>
      <w:sz w:val="16"/>
      <w:szCs w:val="16"/>
    </w:rPr>
  </w:style>
  <w:style w:type="character" w:customStyle="1" w:styleId="151">
    <w:name w:val="Macro Text Char"/>
    <w:basedOn w:val="11"/>
    <w:link w:val="33"/>
    <w:qFormat/>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Quote Char"/>
    <w:basedOn w:val="11"/>
    <w:link w:val="152"/>
    <w:qFormat/>
    <w:uiPriority w:val="29"/>
    <w:rPr>
      <w:i/>
      <w:iCs/>
      <w:color w:val="000000" w:themeColor="text1"/>
      <w14:textFill>
        <w14:solidFill>
          <w14:schemeClr w14:val="tx1"/>
        </w14:solidFill>
      </w14:textFill>
    </w:rPr>
  </w:style>
  <w:style w:type="character" w:customStyle="1" w:styleId="154">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6">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7">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1">
    <w:name w:val="Intense Quote Char"/>
    <w:basedOn w:val="11"/>
    <w:link w:val="160"/>
    <w:qFormat/>
    <w:uiPriority w:val="30"/>
    <w:rPr>
      <w:b/>
      <w:bCs/>
      <w:i/>
      <w:iCs/>
      <w:color w:val="4F81BD" w:themeColor="accent1"/>
      <w14:textFill>
        <w14:solidFill>
          <w14:schemeClr w14:val="accent1"/>
        </w14:solidFill>
      </w14:textFill>
    </w:rPr>
  </w:style>
  <w:style w:type="character" w:customStyle="1" w:styleId="162">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Intense Emphasis"/>
    <w:basedOn w:val="11"/>
    <w:qFormat/>
    <w:uiPriority w:val="21"/>
    <w:rPr>
      <w:b/>
      <w:bCs/>
      <w:i/>
      <w:iCs/>
      <w:color w:val="4F81BD" w:themeColor="accent1"/>
      <w14:textFill>
        <w14:solidFill>
          <w14:schemeClr w14:val="accent1"/>
        </w14:solidFill>
      </w14:textFill>
    </w:rPr>
  </w:style>
  <w:style w:type="character" w:customStyle="1" w:styleId="164">
    <w:name w:val="Subtle Reference"/>
    <w:basedOn w:val="11"/>
    <w:qFormat/>
    <w:uiPriority w:val="31"/>
    <w:rPr>
      <w:smallCaps/>
      <w:color w:val="C0504D" w:themeColor="accent2"/>
      <w:u w:val="single"/>
      <w14:textFill>
        <w14:solidFill>
          <w14:schemeClr w14:val="accent2"/>
        </w14:solidFill>
      </w14:textFill>
    </w:rPr>
  </w:style>
  <w:style w:type="character" w:customStyle="1" w:styleId="165">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6">
    <w:name w:val="Book Title"/>
    <w:basedOn w:val="11"/>
    <w:qFormat/>
    <w:uiPriority w:val="33"/>
    <w:rPr>
      <w:b/>
      <w:bCs/>
      <w:smallCaps/>
      <w:spacing w:val="5"/>
    </w:rPr>
  </w:style>
  <w:style w:type="paragraph" w:customStyle="1" w:styleId="167">
    <w:name w:val="TOC Heading"/>
    <w:basedOn w:val="2"/>
    <w:next w:val="1"/>
    <w:semiHidden/>
    <w:unhideWhenUsed/>
    <w:qFormat/>
    <w:uiPriority w:val="39"/>
    <w:pPr>
      <w:outlineLvl w:val="9"/>
    </w:pPr>
  </w:style>
  <w:style w:type="paragraph" w:customStyle="1" w:styleId="168">
    <w:name w:val="code"/>
    <w:basedOn w:val="1"/>
    <w:link w:val="169"/>
    <w:qFormat/>
    <w:uiPriority w:val="0"/>
    <w:pPr>
      <w:pBdr>
        <w:top w:val="dashed" w:color="auto" w:sz="4" w:space="1"/>
        <w:left w:val="dashed" w:color="auto" w:sz="4" w:space="4"/>
        <w:bottom w:val="dashed" w:color="auto" w:sz="4" w:space="1"/>
        <w:right w:val="dashed" w:color="auto" w:sz="4" w:space="4"/>
      </w:pBdr>
      <w:spacing w:before="0" w:after="0" w:line="240" w:lineRule="auto"/>
    </w:pPr>
    <w:rPr>
      <w:rFonts w:ascii="Consolas" w:hAnsi="Consolas"/>
      <w:color w:val="000000" w:themeColor="text1"/>
      <w:szCs w:val="26"/>
      <w:lang w:val="fr-FR"/>
      <w14:textFill>
        <w14:solidFill>
          <w14:schemeClr w14:val="tx1"/>
        </w14:solidFill>
      </w14:textFill>
    </w:rPr>
  </w:style>
  <w:style w:type="character" w:customStyle="1" w:styleId="169">
    <w:name w:val="code Char"/>
    <w:basedOn w:val="11"/>
    <w:link w:val="168"/>
    <w:qFormat/>
    <w:uiPriority w:val="0"/>
    <w:rPr>
      <w:rFonts w:ascii="Consolas" w:hAnsi="Consolas"/>
      <w:color w:val="000000" w:themeColor="text1"/>
      <w:sz w:val="26"/>
      <w:szCs w:val="26"/>
      <w:lang w:val="fr-FR"/>
      <w14:textFill>
        <w14:solidFill>
          <w14:schemeClr w14:val="tx1"/>
        </w14:solidFill>
      </w14:textFill>
    </w:rPr>
  </w:style>
  <w:style w:type="paragraph" w:customStyle="1" w:styleId="170">
    <w:name w:val="Bảng-Hình"/>
    <w:basedOn w:val="1"/>
    <w:link w:val="171"/>
    <w:qFormat/>
    <w:uiPriority w:val="0"/>
    <w:pPr>
      <w:jc w:val="center"/>
    </w:pPr>
    <w:rPr>
      <w:i/>
      <w:lang w:val="fr-FR"/>
    </w:rPr>
  </w:style>
  <w:style w:type="character" w:customStyle="1" w:styleId="171">
    <w:name w:val="Bảng-Hình Char"/>
    <w:basedOn w:val="11"/>
    <w:link w:val="170"/>
    <w:qFormat/>
    <w:uiPriority w:val="0"/>
    <w:rPr>
      <w:rFonts w:ascii="Times New Roman" w:hAnsi="Times New Roman"/>
      <w:i/>
      <w:sz w:val="26"/>
      <w:lang w:val="fr-FR"/>
    </w:rPr>
  </w:style>
  <w:style w:type="table" w:customStyle="1" w:styleId="172">
    <w:name w:val="Grid Table 4 Accent 1"/>
    <w:basedOn w:val="12"/>
    <w:qFormat/>
    <w:uiPriority w:val="49"/>
    <w:pPr>
      <w:spacing w:after="0" w:line="240" w:lineRule="auto"/>
    </w:pPr>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14:textFill>
          <w14:solidFill>
            <w14:schemeClr w14:val="bg1"/>
          </w14:solidFill>
        </w14:textFill>
      </w:r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cPr>
        <w:tcBorders>
          <w:top w:val="double" w:color="4F81BD" w:themeColor="accent1"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paragraph" w:customStyle="1" w:styleId="173">
    <w:name w:val="Code Demo"/>
    <w:qFormat/>
    <w:uiPriority w:val="0"/>
    <w:pPr>
      <w:keepLines w:val="0"/>
      <w:widowControl w:val="0"/>
      <w:spacing w:before="0" w:after="0" w:line="245" w:lineRule="auto"/>
      <w:ind w:left="115" w:right="58" w:firstLine="0"/>
      <w:jc w:val="left"/>
    </w:pPr>
    <w:rPr>
      <w:rFonts w:ascii="DejaVu Sans Mono" w:hAnsi="DejaVu Sans Mono" w:eastAsia="DejaVu Sans Mono" w:cs="DejaVu Sans Mono"/>
      <w:color w:val="000000"/>
      <w:sz w:val="19"/>
    </w:rPr>
  </w:style>
  <w:style w:type="paragraph" w:customStyle="1" w:styleId="174">
    <w:name w:val="TOC 11"/>
    <w:qFormat/>
    <w:uiPriority w:val="0"/>
    <w:pPr>
      <w:keepNext w:val="0"/>
      <w:spacing w:before="60" w:after="40" w:line="240" w:lineRule="auto"/>
      <w:ind w:firstLine="0"/>
    </w:pPr>
    <w:rPr>
      <w:rFonts w:ascii="Times New Roman" w:hAnsi="Times New Roman" w:eastAsia="Times New Roman" w:cs="Times New Roman"/>
      <w:color w:val="000000"/>
      <w:sz w:val="23"/>
    </w:rPr>
  </w:style>
  <w:style w:type="paragraph" w:customStyle="1" w:styleId="175">
    <w:name w:val="TOC 21"/>
    <w:qFormat/>
    <w:uiPriority w:val="0"/>
    <w:pPr>
      <w:keepNext w:val="0"/>
      <w:spacing w:before="0" w:after="40" w:line="240" w:lineRule="auto"/>
      <w:ind w:left="288" w:firstLine="0"/>
    </w:pPr>
    <w:rPr>
      <w:rFonts w:ascii="Times New Roman" w:hAnsi="Times New Roman" w:eastAsia="Times New Roman" w:cs="Times New Roman"/>
      <w:color w:val="000000"/>
      <w:sz w:val="23"/>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customXml" Target="../customXml/item2.xml"/><Relationship Id="rId3" Type="http://schemas.openxmlformats.org/officeDocument/2006/relationships/footnotes" Target="footnotes.xml"/><Relationship Id="rId29" Type="http://schemas.openxmlformats.org/officeDocument/2006/relationships/numbering" Target="numbering.xml"/><Relationship Id="rId28" Type="http://schemas.openxmlformats.org/officeDocument/2006/relationships/customXml" Target="../customXml/item1.xml"/><Relationship Id="rId27" Type="http://schemas.openxmlformats.org/officeDocument/2006/relationships/image" Target="media/image15.png"/><Relationship Id="rId26" Type="http://schemas.openxmlformats.org/officeDocument/2006/relationships/image" Target="media/image14.png"/><Relationship Id="rId25" Type="http://schemas.openxmlformats.org/officeDocument/2006/relationships/image" Target="media/image13.png"/><Relationship Id="rId24" Type="http://schemas.openxmlformats.org/officeDocument/2006/relationships/image" Target="media/image12.png"/><Relationship Id="rId23" Type="http://schemas.openxmlformats.org/officeDocument/2006/relationships/image" Target="media/image11.png"/><Relationship Id="rId22" Type="http://schemas.openxmlformats.org/officeDocument/2006/relationships/image" Target="media/image10.png"/><Relationship Id="rId21" Type="http://schemas.openxmlformats.org/officeDocument/2006/relationships/image" Target="media/image9.png"/><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theme" Target="theme/theme1.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US\AppData\Local\Temp\Zalo%20Temp\TempDownloads\Mau_Hands_on_huongdan_CRUD_MVC_framework.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Mau_Hands_on_huongdan_CRUD_MVC_framework.dotx</Template>
  <Pages>40</Pages>
  <Words>6819</Words>
  <Characters>32586</Characters>
  <Lines>59</Lines>
  <Paragraphs>16</Paragraphs>
  <TotalTime>15</TotalTime>
  <ScaleCrop>false</ScaleCrop>
  <LinksUpToDate>false</LinksUpToDate>
  <CharactersWithSpaces>40021</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2026-10-26T07:43:00Z</dcterms:created>
  <dc:creator>Nhóm 5 – DA23TTD</dc:creator>
  <cp:keywords>CakePHP, BookSpace, CRUD, Authentication, nhóm 5</cp:keywords>
  <cp:lastModifiedBy>Tiến Nguyễn</cp:lastModifiedBy>
  <dcterms:modified xsi:type="dcterms:W3CDTF">2026-10-28T06:17:44Z</dcterms:modified>
  <dc:subject>Tài liệu hands-on nhóm 5 lớp DA23TTD</dc:subject>
  <dc:title>Quản lý sách BookSpace bằng CakePHP</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21EBF6DB9F07457F9E209C327B685E42_13</vt:lpwstr>
  </property>
  <property fmtid="{D5CDD505-2E9C-101B-9397-08002B2CF9AE}" pid="3" name="KSOProductBuildVer">
    <vt:lpwstr>1033-12.1.0.29162</vt:lpwstr>
  </property>
  <property fmtid="{D5CDD505-2E9C-101B-9397-08002B2CF9AE}" pid="4" name="KSOTemplateDocerSaveRecord">
    <vt:lpwstr>eyJoZGlkIjoiZjljOWY1NWQzZjQ4Mzc0NWY1YTg2NDQ0Mzg3Yjk4ZjAiLCJ1c2VySWQiOiIxMzkyMDY3OTkyODExIn0=</vt:lpwstr>
  </property>
</Properties>
</file>